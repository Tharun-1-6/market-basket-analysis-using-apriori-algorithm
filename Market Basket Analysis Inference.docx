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ind w:left="0" w:firstLine="0"/>
        <w:jc w:val="center"/>
        <w:rPr>
          <w:rFonts w:hint="default" w:ascii="Calibri Light" w:hAnsi="Calibri Light" w:cs="Calibri Light"/>
          <w:sz w:val="96"/>
          <w:szCs w:val="96"/>
        </w:rPr>
      </w:pPr>
    </w:p>
    <w:p w14:paraId="00000002">
      <w:pPr>
        <w:ind w:left="0" w:firstLine="0"/>
        <w:jc w:val="center"/>
        <w:rPr>
          <w:rFonts w:hint="default" w:ascii="Calibri Light" w:hAnsi="Calibri Light" w:cs="Calibri Light"/>
          <w:sz w:val="96"/>
          <w:szCs w:val="96"/>
        </w:rPr>
      </w:pPr>
      <w:r>
        <w:rPr>
          <w:rFonts w:hint="default" w:ascii="Calibri Light" w:hAnsi="Calibri Light" w:cs="Calibri Light"/>
          <w:sz w:val="96"/>
          <w:szCs w:val="96"/>
          <w:rtl w:val="0"/>
        </w:rPr>
        <w:t>CUSTOMER SEGMENTATION WITH</w:t>
      </w:r>
    </w:p>
    <w:p w14:paraId="00000003">
      <w:pPr>
        <w:ind w:left="0" w:firstLine="0"/>
        <w:jc w:val="center"/>
        <w:rPr>
          <w:rFonts w:hint="default" w:ascii="Calibri Light" w:hAnsi="Calibri Light" w:cs="Calibri Light"/>
          <w:sz w:val="96"/>
          <w:szCs w:val="96"/>
        </w:rPr>
      </w:pPr>
      <w:r>
        <w:rPr>
          <w:rFonts w:hint="default" w:ascii="Calibri Light" w:hAnsi="Calibri Light" w:cs="Calibri Light"/>
          <w:sz w:val="96"/>
          <w:szCs w:val="96"/>
          <w:rtl w:val="0"/>
        </w:rPr>
        <w:t xml:space="preserve">MARKET BASKET ANALYSIS </w:t>
      </w:r>
    </w:p>
    <w:p w14:paraId="00000004">
      <w:pPr>
        <w:rPr>
          <w:rFonts w:hint="default" w:ascii="Calibri Light" w:hAnsi="Calibri Light" w:cs="Calibri Light"/>
          <w:sz w:val="72"/>
          <w:szCs w:val="72"/>
        </w:rPr>
      </w:pPr>
    </w:p>
    <w:p w14:paraId="00000005">
      <w:pPr>
        <w:rPr>
          <w:rFonts w:hint="default" w:ascii="Calibri Light" w:hAnsi="Calibri Light" w:cs="Calibri Light"/>
          <w:sz w:val="72"/>
          <w:szCs w:val="72"/>
        </w:rPr>
      </w:pPr>
    </w:p>
    <w:p w14:paraId="00000006">
      <w:pPr>
        <w:rPr>
          <w:rFonts w:hint="default" w:ascii="Calibri Light" w:hAnsi="Calibri Light" w:cs="Calibri Light"/>
        </w:rPr>
      </w:pPr>
    </w:p>
    <w:p w14:paraId="00000007">
      <w:pPr>
        <w:jc w:val="center"/>
        <w:rPr>
          <w:rFonts w:hint="default" w:ascii="Calibri Light" w:hAnsi="Calibri Light" w:cs="Calibri Light"/>
          <w:sz w:val="60"/>
          <w:szCs w:val="60"/>
        </w:rPr>
      </w:pPr>
      <w:r>
        <w:rPr>
          <w:rFonts w:hint="default" w:ascii="Calibri Light" w:hAnsi="Calibri Light" w:cs="Calibri Light"/>
          <w:sz w:val="60"/>
          <w:szCs w:val="60"/>
          <w:rtl w:val="0"/>
        </w:rPr>
        <w:t>INFERENCE</w:t>
      </w:r>
    </w:p>
    <w:p w14:paraId="00000008">
      <w:pPr>
        <w:jc w:val="center"/>
        <w:rPr>
          <w:rFonts w:hint="default" w:ascii="Calibri Light" w:hAnsi="Calibri Light" w:cs="Calibri Light"/>
          <w:sz w:val="60"/>
          <w:szCs w:val="60"/>
        </w:rPr>
      </w:pPr>
    </w:p>
    <w:p w14:paraId="00000009">
      <w:pPr>
        <w:jc w:val="center"/>
        <w:rPr>
          <w:rFonts w:hint="default" w:ascii="Calibri Light" w:hAnsi="Calibri Light" w:cs="Calibri Light"/>
          <w:sz w:val="60"/>
          <w:szCs w:val="60"/>
        </w:rPr>
      </w:pPr>
    </w:p>
    <w:p w14:paraId="0000000A">
      <w:pPr>
        <w:ind w:left="5760" w:firstLine="720"/>
        <w:jc w:val="left"/>
        <w:rPr>
          <w:rFonts w:hint="default" w:ascii="Calibri Light" w:hAnsi="Calibri Light" w:cs="Calibri Light"/>
        </w:rPr>
      </w:pPr>
      <w:r>
        <w:rPr>
          <w:rFonts w:hint="default" w:ascii="Calibri Light" w:hAnsi="Calibri Light" w:cs="Calibri Light"/>
          <w:rtl w:val="0"/>
        </w:rPr>
        <w:t>By :  Tharun Thomas Eapen</w:t>
      </w:r>
      <w:r>
        <w:rPr>
          <w:rFonts w:hint="default" w:ascii="Calibri Light" w:hAnsi="Calibri Light" w:cs="Calibri Light"/>
          <w:rtl w:val="0"/>
        </w:rPr>
        <w:tab/>
      </w:r>
    </w:p>
    <w:p w14:paraId="0000000B">
      <w:pPr>
        <w:ind w:left="5760" w:firstLine="720"/>
        <w:jc w:val="left"/>
        <w:rPr>
          <w:rFonts w:hint="default" w:ascii="Calibri Light" w:hAnsi="Calibri Light" w:cs="Calibri Light"/>
        </w:rPr>
      </w:pPr>
      <w:r>
        <w:rPr>
          <w:rFonts w:hint="default" w:ascii="Calibri Light" w:hAnsi="Calibri Light" w:cs="Calibri Light"/>
          <w:rtl w:val="0"/>
        </w:rPr>
        <w:t xml:space="preserve">         Aaron Varguese Koshy</w:t>
      </w:r>
    </w:p>
    <w:p w14:paraId="0000000C">
      <w:pPr>
        <w:jc w:val="left"/>
        <w:rPr>
          <w:rFonts w:hint="default" w:ascii="Calibri Light" w:hAnsi="Calibri Light" w:cs="Calibri Light"/>
          <w:b/>
          <w:sz w:val="50"/>
          <w:szCs w:val="50"/>
        </w:rPr>
      </w:pPr>
      <w:r>
        <w:rPr>
          <w:rFonts w:hint="default" w:ascii="Calibri Light" w:hAnsi="Calibri Light" w:cs="Calibri Light"/>
          <w:b/>
          <w:sz w:val="50"/>
          <w:szCs w:val="50"/>
          <w:rtl w:val="0"/>
        </w:rPr>
        <w:t>Introduction</w:t>
      </w:r>
    </w:p>
    <w:p w14:paraId="0000000D">
      <w:pPr>
        <w:rPr>
          <w:rFonts w:hint="default" w:ascii="Calibri Light" w:hAnsi="Calibri Light" w:cs="Calibri Light"/>
          <w:sz w:val="24"/>
          <w:szCs w:val="24"/>
        </w:rPr>
      </w:pPr>
    </w:p>
    <w:p w14:paraId="0000000E">
      <w:pPr>
        <w:rPr>
          <w:rFonts w:hint="default" w:ascii="Calibri Light" w:hAnsi="Calibri Light" w:cs="Calibri Light"/>
          <w:sz w:val="24"/>
          <w:szCs w:val="24"/>
        </w:rPr>
      </w:pPr>
      <w:r>
        <w:rPr>
          <w:rFonts w:hint="default" w:ascii="Calibri Light" w:hAnsi="Calibri Light" w:cs="Calibri Light"/>
          <w:sz w:val="24"/>
          <w:szCs w:val="24"/>
          <w:rtl w:val="0"/>
        </w:rPr>
        <w:t>We are doing this project as a part of a student internship project done at ust global .</w:t>
      </w:r>
    </w:p>
    <w:p w14:paraId="0000000F">
      <w:pPr>
        <w:rPr>
          <w:rFonts w:hint="default" w:ascii="Calibri Light" w:hAnsi="Calibri Light" w:cs="Calibri Light"/>
          <w:sz w:val="24"/>
          <w:szCs w:val="24"/>
        </w:rPr>
      </w:pPr>
    </w:p>
    <w:p w14:paraId="00000010">
      <w:pPr>
        <w:rPr>
          <w:rFonts w:hint="default" w:ascii="Calibri Light" w:hAnsi="Calibri Light" w:cs="Calibri Light"/>
          <w:sz w:val="24"/>
          <w:szCs w:val="24"/>
        </w:rPr>
      </w:pPr>
      <w:r>
        <w:rPr>
          <w:rFonts w:hint="default" w:ascii="Calibri Light" w:hAnsi="Calibri Light" w:cs="Calibri Light"/>
          <w:sz w:val="24"/>
          <w:szCs w:val="24"/>
          <w:rtl w:val="0"/>
        </w:rPr>
        <w:t>Retail data analysis has become increasingly important for businesses aiming to understand customer behavior, optimize inventory management, and enhance sales performance. By examining transaction data, retailers can uncover purchasing patterns, identify trends, and develop strategies to meet customer needs effectively. The growing availability of detailed retail datasets has made it possible to apply advanced analytical techniques, providing businesses with a competitive edge in a dynamic market.</w:t>
      </w:r>
    </w:p>
    <w:p w14:paraId="00000011">
      <w:pPr>
        <w:rPr>
          <w:rFonts w:hint="default" w:ascii="Calibri Light" w:hAnsi="Calibri Light" w:cs="Calibri Light"/>
          <w:sz w:val="24"/>
          <w:szCs w:val="24"/>
        </w:rPr>
      </w:pPr>
    </w:p>
    <w:p w14:paraId="00000012">
      <w:pPr>
        <w:rPr>
          <w:rFonts w:hint="default" w:ascii="Calibri Light" w:hAnsi="Calibri Light" w:cs="Calibri Light"/>
          <w:sz w:val="24"/>
          <w:szCs w:val="24"/>
        </w:rPr>
      </w:pPr>
      <w:r>
        <w:rPr>
          <w:rFonts w:hint="default" w:ascii="Calibri Light" w:hAnsi="Calibri Light" w:cs="Calibri Light"/>
          <w:sz w:val="24"/>
          <w:szCs w:val="24"/>
          <w:rtl w:val="0"/>
        </w:rPr>
        <w:t>Main objective is on analyzing a retail dataset using machine learning and visualization techniques to extract actionable insights. The key objectives include identifying significant relationships between products through association rule mining, grouping similar products based on customer demographics using clustering algorithms, and understanding time-based purchase trends. The ultimate goal is to provide insights that can drive strategic decision-making, improve marketing efforts, and enhance overall operational efficiency.</w:t>
      </w:r>
    </w:p>
    <w:p w14:paraId="00000013">
      <w:pPr>
        <w:rPr>
          <w:rFonts w:hint="default" w:ascii="Calibri Light" w:hAnsi="Calibri Light" w:cs="Calibri Light"/>
          <w:sz w:val="24"/>
          <w:szCs w:val="24"/>
        </w:rPr>
      </w:pPr>
    </w:p>
    <w:p w14:paraId="00000014">
      <w:pPr>
        <w:rPr>
          <w:rFonts w:hint="default" w:ascii="Calibri Light" w:hAnsi="Calibri Light" w:cs="Calibri Light"/>
          <w:sz w:val="24"/>
          <w:szCs w:val="24"/>
        </w:rPr>
      </w:pPr>
      <w:r>
        <w:rPr>
          <w:rFonts w:hint="default" w:ascii="Calibri Light" w:hAnsi="Calibri Light" w:cs="Calibri Light"/>
          <w:sz w:val="24"/>
          <w:szCs w:val="24"/>
          <w:rtl w:val="0"/>
        </w:rPr>
        <w:t>The insights derived from this analysis can significantly impact retail operations. By identifying high-confidence association rules, businesses can optimize cross-selling opportunities and develop effective product bundling strategies. Clustering similar products enables better segmentation, improving inventory management and marketing precision. Furthermore, visualizing time-based purchasing patterns helps retailers adjust strategies to target peak demand periods, driving customer satisfaction and increasing revenue.</w:t>
      </w:r>
      <w:r>
        <w:rPr>
          <w:rFonts w:hint="default" w:ascii="Calibri Light" w:hAnsi="Calibri Light" w:cs="Calibri Light"/>
        </w:rPr>
        <w:br w:type="page"/>
      </w:r>
    </w:p>
    <w:p w14:paraId="00000015">
      <w:pPr>
        <w:rPr>
          <w:rFonts w:hint="default" w:ascii="Calibri Light" w:hAnsi="Calibri Light" w:cs="Calibri Light"/>
          <w:b/>
          <w:sz w:val="48"/>
          <w:szCs w:val="48"/>
        </w:rPr>
      </w:pPr>
      <w:r>
        <w:rPr>
          <w:rFonts w:hint="default" w:ascii="Calibri Light" w:hAnsi="Calibri Light" w:cs="Calibri Light"/>
          <w:b/>
          <w:sz w:val="48"/>
          <w:szCs w:val="48"/>
          <w:rtl w:val="0"/>
        </w:rPr>
        <w:t>Dataset Description</w:t>
      </w:r>
    </w:p>
    <w:p w14:paraId="00000016">
      <w:pPr>
        <w:rPr>
          <w:rFonts w:hint="default" w:ascii="Calibri Light" w:hAnsi="Calibri Light" w:cs="Calibri Light"/>
          <w:b/>
          <w:sz w:val="28"/>
          <w:szCs w:val="28"/>
        </w:rPr>
      </w:pPr>
    </w:p>
    <w:p w14:paraId="00000017">
      <w:pPr>
        <w:rPr>
          <w:rFonts w:hint="default" w:ascii="Calibri Light" w:hAnsi="Calibri Light" w:cs="Calibri Light"/>
          <w:sz w:val="24"/>
          <w:szCs w:val="24"/>
        </w:rPr>
      </w:pPr>
      <w:r>
        <w:rPr>
          <w:rFonts w:hint="default" w:ascii="Calibri Light" w:hAnsi="Calibri Light" w:cs="Calibri Light"/>
          <w:sz w:val="24"/>
          <w:szCs w:val="24"/>
          <w:rtl w:val="0"/>
        </w:rPr>
        <w:t>The dataset used in this project consists of transactional and customer-related data, capturing details about products, customer purchase behavior, and order patterns. The dataset provides a comprehensive view of the retail landscape through its diverse attributes. Each record corresponds to a specific product purchased by a customer in a particular order, enabling granular analysis of purchasing trends, time-based patterns, and customer preferences.</w:t>
      </w:r>
    </w:p>
    <w:p w14:paraId="00000018">
      <w:pPr>
        <w:rPr>
          <w:rFonts w:hint="default" w:ascii="Calibri Light" w:hAnsi="Calibri Light" w:cs="Calibri Light"/>
          <w:sz w:val="24"/>
          <w:szCs w:val="24"/>
        </w:rPr>
      </w:pPr>
    </w:p>
    <w:p w14:paraId="00000019">
      <w:pPr>
        <w:spacing w:before="240" w:after="240"/>
        <w:rPr>
          <w:rFonts w:hint="default" w:ascii="Calibri Light" w:hAnsi="Calibri Light" w:cs="Calibri Light"/>
          <w:b/>
          <w:sz w:val="28"/>
          <w:szCs w:val="28"/>
        </w:rPr>
      </w:pPr>
      <w:r>
        <w:rPr>
          <w:rFonts w:hint="default" w:ascii="Calibri Light" w:hAnsi="Calibri Light" w:cs="Calibri Light"/>
          <w:b/>
          <w:sz w:val="36"/>
          <w:szCs w:val="36"/>
          <w:rtl w:val="0"/>
        </w:rPr>
        <w:t>Attributes Description</w:t>
      </w:r>
    </w:p>
    <w:p w14:paraId="0000001A">
      <w:pPr>
        <w:spacing w:before="240" w:after="240"/>
        <w:rPr>
          <w:rFonts w:hint="default" w:ascii="Calibri Light" w:hAnsi="Calibri Light" w:cs="Calibri Light"/>
          <w:sz w:val="24"/>
          <w:szCs w:val="24"/>
        </w:rPr>
      </w:pPr>
      <w:r>
        <w:rPr>
          <w:rFonts w:hint="default" w:ascii="Calibri Light" w:hAnsi="Calibri Light" w:cs="Calibri Light"/>
          <w:sz w:val="24"/>
          <w:szCs w:val="24"/>
          <w:rtl w:val="0"/>
        </w:rPr>
        <w:br w:type="textWrapping"/>
      </w:r>
      <w:r>
        <w:rPr>
          <w:rFonts w:hint="default" w:ascii="Calibri Light" w:hAnsi="Calibri Light" w:cs="Calibri Light"/>
          <w:sz w:val="24"/>
          <w:szCs w:val="24"/>
          <w:rtl w:val="0"/>
        </w:rPr>
        <w:t>The dataset includes the following key attributes:</w:t>
      </w:r>
    </w:p>
    <w:p w14:paraId="0000001B">
      <w:pPr>
        <w:numPr>
          <w:ilvl w:val="0"/>
          <w:numId w:val="1"/>
        </w:numPr>
        <w:spacing w:before="240" w:after="0" w:afterAutospacing="0"/>
        <w:ind w:left="720" w:hanging="360"/>
        <w:rPr>
          <w:rFonts w:hint="default" w:ascii="Calibri Light" w:hAnsi="Calibri Light" w:cs="Calibri Light"/>
          <w:sz w:val="24"/>
          <w:szCs w:val="24"/>
        </w:rPr>
      </w:pPr>
      <w:r>
        <w:rPr>
          <w:rFonts w:hint="default" w:ascii="Calibri Light" w:hAnsi="Calibri Light" w:cs="Calibri Light"/>
          <w:b/>
          <w:sz w:val="24"/>
          <w:szCs w:val="24"/>
          <w:rtl w:val="0"/>
        </w:rPr>
        <w:t>Aisle ID &amp; Aisle</w:t>
      </w:r>
      <w:r>
        <w:rPr>
          <w:rFonts w:hint="default" w:ascii="Calibri Light" w:hAnsi="Calibri Light" w:cs="Calibri Light"/>
          <w:sz w:val="24"/>
          <w:szCs w:val="24"/>
          <w:rtl w:val="0"/>
        </w:rPr>
        <w:t>: These columns identify the specific aisle within the store where the product belongs, providing insights into product placement and category analysis.</w:t>
      </w:r>
    </w:p>
    <w:p w14:paraId="0000001C">
      <w:pPr>
        <w:numPr>
          <w:ilvl w:val="0"/>
          <w:numId w:val="1"/>
        </w:numPr>
        <w:spacing w:before="0" w:beforeAutospacing="0" w:after="0" w:afterAutospacing="0"/>
        <w:ind w:left="720" w:hanging="360"/>
        <w:rPr>
          <w:rFonts w:hint="default" w:ascii="Calibri Light" w:hAnsi="Calibri Light" w:cs="Calibri Light"/>
          <w:sz w:val="24"/>
          <w:szCs w:val="24"/>
        </w:rPr>
      </w:pPr>
      <w:r>
        <w:rPr>
          <w:rFonts w:hint="default" w:ascii="Calibri Light" w:hAnsi="Calibri Light" w:cs="Calibri Light"/>
          <w:b/>
          <w:sz w:val="24"/>
          <w:szCs w:val="24"/>
          <w:rtl w:val="0"/>
        </w:rPr>
        <w:t>Order ID, Product ID, and User ID</w:t>
      </w:r>
      <w:r>
        <w:rPr>
          <w:rFonts w:hint="default" w:ascii="Calibri Light" w:hAnsi="Calibri Light" w:cs="Calibri Light"/>
          <w:sz w:val="24"/>
          <w:szCs w:val="24"/>
          <w:rtl w:val="0"/>
        </w:rPr>
        <w:t>: These serve as unique identifiers for individual transactions, products, and customers, respectively.</w:t>
      </w:r>
    </w:p>
    <w:p w14:paraId="0000001D">
      <w:pPr>
        <w:numPr>
          <w:ilvl w:val="0"/>
          <w:numId w:val="1"/>
        </w:numPr>
        <w:spacing w:before="0" w:beforeAutospacing="0" w:after="0" w:afterAutospacing="0"/>
        <w:ind w:left="720" w:hanging="360"/>
        <w:rPr>
          <w:rFonts w:hint="default" w:ascii="Calibri Light" w:hAnsi="Calibri Light" w:cs="Calibri Light"/>
          <w:sz w:val="24"/>
          <w:szCs w:val="24"/>
        </w:rPr>
      </w:pPr>
      <w:r>
        <w:rPr>
          <w:rFonts w:hint="default" w:ascii="Calibri Light" w:hAnsi="Calibri Light" w:cs="Calibri Light"/>
          <w:b/>
          <w:sz w:val="24"/>
          <w:szCs w:val="24"/>
          <w:rtl w:val="0"/>
        </w:rPr>
        <w:t>Add to Cart Order &amp; Reorder</w:t>
      </w:r>
      <w:r>
        <w:rPr>
          <w:rFonts w:hint="default" w:ascii="Calibri Light" w:hAnsi="Calibri Light" w:cs="Calibri Light"/>
          <w:sz w:val="24"/>
          <w:szCs w:val="24"/>
          <w:rtl w:val="0"/>
        </w:rPr>
        <w:t>: These attributes indicate the sequence in which products were added to the cart and whether the product was reordered, helping analyze customer loyalty and preferred items.</w:t>
      </w:r>
    </w:p>
    <w:p w14:paraId="0000001E">
      <w:pPr>
        <w:numPr>
          <w:ilvl w:val="0"/>
          <w:numId w:val="1"/>
        </w:numPr>
        <w:spacing w:before="0" w:beforeAutospacing="0" w:after="0" w:afterAutospacing="0"/>
        <w:ind w:left="720" w:hanging="360"/>
        <w:rPr>
          <w:rFonts w:hint="default" w:ascii="Calibri Light" w:hAnsi="Calibri Light" w:cs="Calibri Light"/>
          <w:sz w:val="24"/>
          <w:szCs w:val="24"/>
        </w:rPr>
      </w:pPr>
      <w:r>
        <w:rPr>
          <w:rFonts w:hint="default" w:ascii="Calibri Light" w:hAnsi="Calibri Light" w:cs="Calibri Light"/>
          <w:b/>
          <w:sz w:val="24"/>
          <w:szCs w:val="24"/>
          <w:rtl w:val="0"/>
        </w:rPr>
        <w:t>Eval Set</w:t>
      </w:r>
      <w:r>
        <w:rPr>
          <w:rFonts w:hint="default" w:ascii="Calibri Light" w:hAnsi="Calibri Light" w:cs="Calibri Light"/>
          <w:sz w:val="24"/>
          <w:szCs w:val="24"/>
          <w:rtl w:val="0"/>
        </w:rPr>
        <w:t>: Indicates the evaluation set (training, validation, or test), crucial for separating data for model evaluation.</w:t>
      </w:r>
    </w:p>
    <w:p w14:paraId="0000001F">
      <w:pPr>
        <w:numPr>
          <w:ilvl w:val="0"/>
          <w:numId w:val="1"/>
        </w:numPr>
        <w:spacing w:before="0" w:beforeAutospacing="0" w:after="0" w:afterAutospacing="0"/>
        <w:ind w:left="720" w:hanging="360"/>
        <w:rPr>
          <w:rFonts w:hint="default" w:ascii="Calibri Light" w:hAnsi="Calibri Light" w:cs="Calibri Light"/>
          <w:sz w:val="24"/>
          <w:szCs w:val="24"/>
        </w:rPr>
      </w:pPr>
      <w:r>
        <w:rPr>
          <w:rFonts w:hint="default" w:ascii="Calibri Light" w:hAnsi="Calibri Light" w:cs="Calibri Light"/>
          <w:b/>
          <w:sz w:val="24"/>
          <w:szCs w:val="24"/>
          <w:rtl w:val="0"/>
        </w:rPr>
        <w:t>Order Number</w:t>
      </w:r>
      <w:r>
        <w:rPr>
          <w:rFonts w:hint="default" w:ascii="Calibri Light" w:hAnsi="Calibri Light" w:cs="Calibri Light"/>
          <w:sz w:val="24"/>
          <w:szCs w:val="24"/>
          <w:rtl w:val="0"/>
        </w:rPr>
        <w:t>: Represents the sequence of orders placed by a customer, helpful for analyzing repeat purchasing behavior.</w:t>
      </w:r>
    </w:p>
    <w:p w14:paraId="00000020">
      <w:pPr>
        <w:numPr>
          <w:ilvl w:val="0"/>
          <w:numId w:val="1"/>
        </w:numPr>
        <w:spacing w:before="0" w:beforeAutospacing="0" w:after="0" w:afterAutospacing="0"/>
        <w:ind w:left="720" w:hanging="360"/>
        <w:rPr>
          <w:rFonts w:hint="default" w:ascii="Calibri Light" w:hAnsi="Calibri Light" w:cs="Calibri Light"/>
          <w:sz w:val="24"/>
          <w:szCs w:val="24"/>
        </w:rPr>
      </w:pPr>
      <w:r>
        <w:rPr>
          <w:rFonts w:hint="default" w:ascii="Calibri Light" w:hAnsi="Calibri Light" w:cs="Calibri Light"/>
          <w:b/>
          <w:sz w:val="24"/>
          <w:szCs w:val="24"/>
          <w:rtl w:val="0"/>
        </w:rPr>
        <w:t>Order DOW (Day of the Week) &amp; Order Hour of Day</w:t>
      </w:r>
      <w:r>
        <w:rPr>
          <w:rFonts w:hint="default" w:ascii="Calibri Light" w:hAnsi="Calibri Light" w:cs="Calibri Light"/>
          <w:sz w:val="24"/>
          <w:szCs w:val="24"/>
          <w:rtl w:val="0"/>
        </w:rPr>
        <w:t>: These time-based attributes enable the identification of peak shopping times and patterns based on specific days or hours.</w:t>
      </w:r>
    </w:p>
    <w:p w14:paraId="00000021">
      <w:pPr>
        <w:numPr>
          <w:ilvl w:val="0"/>
          <w:numId w:val="1"/>
        </w:numPr>
        <w:spacing w:before="0" w:beforeAutospacing="0" w:after="0" w:afterAutospacing="0"/>
        <w:ind w:left="720" w:hanging="360"/>
        <w:rPr>
          <w:rFonts w:hint="default" w:ascii="Calibri Light" w:hAnsi="Calibri Light" w:cs="Calibri Light"/>
          <w:sz w:val="24"/>
          <w:szCs w:val="24"/>
        </w:rPr>
      </w:pPr>
      <w:r>
        <w:rPr>
          <w:rFonts w:hint="default" w:ascii="Calibri Light" w:hAnsi="Calibri Light" w:cs="Calibri Light"/>
          <w:b/>
          <w:sz w:val="24"/>
          <w:szCs w:val="24"/>
          <w:rtl w:val="0"/>
        </w:rPr>
        <w:t>Days Since Prior Order</w:t>
      </w:r>
      <w:r>
        <w:rPr>
          <w:rFonts w:hint="default" w:ascii="Calibri Light" w:hAnsi="Calibri Light" w:cs="Calibri Light"/>
          <w:sz w:val="24"/>
          <w:szCs w:val="24"/>
          <w:rtl w:val="0"/>
        </w:rPr>
        <w:t>: Indicates the gap between consecutive orders, useful for analyzing purchase frequency.</w:t>
      </w:r>
    </w:p>
    <w:p w14:paraId="00000022">
      <w:pPr>
        <w:numPr>
          <w:ilvl w:val="0"/>
          <w:numId w:val="1"/>
        </w:numPr>
        <w:spacing w:before="0" w:beforeAutospacing="0" w:after="240"/>
        <w:ind w:left="720" w:hanging="360"/>
        <w:rPr>
          <w:rFonts w:hint="default" w:ascii="Calibri Light" w:hAnsi="Calibri Light" w:cs="Calibri Light"/>
          <w:sz w:val="24"/>
          <w:szCs w:val="24"/>
        </w:rPr>
      </w:pPr>
      <w:r>
        <w:rPr>
          <w:rFonts w:hint="default" w:ascii="Calibri Light" w:hAnsi="Calibri Light" w:cs="Calibri Light"/>
          <w:b/>
          <w:sz w:val="24"/>
          <w:szCs w:val="24"/>
          <w:rtl w:val="0"/>
        </w:rPr>
        <w:t>Department ID &amp; Product Name</w:t>
      </w:r>
      <w:r>
        <w:rPr>
          <w:rFonts w:hint="default" w:ascii="Calibri Light" w:hAnsi="Calibri Light" w:cs="Calibri Light"/>
          <w:sz w:val="24"/>
          <w:szCs w:val="24"/>
          <w:rtl w:val="0"/>
        </w:rPr>
        <w:t>: These provide categorical details about the product's department and its specific name, helping in clustering and association rule mining.</w:t>
      </w:r>
    </w:p>
    <w:p w14:paraId="00000023">
      <w:pPr>
        <w:spacing w:before="240" w:after="240"/>
        <w:ind w:left="720" w:firstLine="0"/>
        <w:rPr>
          <w:rFonts w:hint="default" w:ascii="Calibri Light" w:hAnsi="Calibri Light" w:cs="Calibri Light"/>
          <w:sz w:val="24"/>
          <w:szCs w:val="24"/>
        </w:rPr>
      </w:pPr>
      <w:r>
        <w:rPr>
          <w:rFonts w:hint="default" w:ascii="Calibri Light" w:hAnsi="Calibri Light" w:cs="Calibri Light"/>
        </w:rPr>
        <w:br w:type="page"/>
      </w:r>
    </w:p>
    <w:p w14:paraId="00000024">
      <w:pPr>
        <w:spacing w:before="240" w:after="240"/>
        <w:ind w:left="0" w:firstLine="0"/>
        <w:rPr>
          <w:rFonts w:hint="default" w:ascii="Calibri Light" w:hAnsi="Calibri Light" w:cs="Calibri Light"/>
          <w:b/>
          <w:sz w:val="20"/>
          <w:szCs w:val="20"/>
        </w:rPr>
      </w:pPr>
      <w:r>
        <w:rPr>
          <w:rFonts w:hint="default" w:ascii="Calibri Light" w:hAnsi="Calibri Light" w:cs="Calibri Light"/>
          <w:b/>
          <w:sz w:val="48"/>
          <w:szCs w:val="48"/>
          <w:rtl w:val="0"/>
        </w:rPr>
        <w:t xml:space="preserve">Algorithms and Techniques </w:t>
      </w:r>
    </w:p>
    <w:p w14:paraId="00000025">
      <w:pPr>
        <w:spacing w:before="240" w:after="240"/>
        <w:ind w:left="0" w:firstLine="0"/>
        <w:rPr>
          <w:rFonts w:hint="default" w:ascii="Calibri Light" w:hAnsi="Calibri Light" w:cs="Calibri Light"/>
          <w:b/>
          <w:sz w:val="36"/>
          <w:szCs w:val="36"/>
        </w:rPr>
      </w:pPr>
      <w:r>
        <w:rPr>
          <w:rFonts w:hint="default" w:ascii="Calibri Light" w:hAnsi="Calibri Light" w:cs="Calibri Light"/>
          <w:b/>
          <w:sz w:val="36"/>
          <w:szCs w:val="36"/>
          <w:rtl w:val="0"/>
        </w:rPr>
        <w:t>( running of mba for the whole data )</w:t>
      </w:r>
    </w:p>
    <w:p w14:paraId="00000026">
      <w:pPr>
        <w:spacing w:before="240" w:after="240"/>
        <w:ind w:left="0" w:firstLine="0"/>
        <w:rPr>
          <w:rFonts w:hint="default" w:ascii="Calibri Light" w:hAnsi="Calibri Light" w:cs="Calibri Light"/>
          <w:b/>
          <w:sz w:val="36"/>
          <w:szCs w:val="36"/>
        </w:rPr>
      </w:pPr>
    </w:p>
    <w:p w14:paraId="00000027">
      <w:pPr>
        <w:spacing w:before="240" w:after="240"/>
        <w:ind w:left="0" w:firstLine="0"/>
        <w:jc w:val="both"/>
        <w:rPr>
          <w:rFonts w:hint="default" w:ascii="Calibri Light" w:hAnsi="Calibri Light" w:cs="Calibri Light"/>
          <w:sz w:val="24"/>
          <w:szCs w:val="24"/>
        </w:rPr>
      </w:pPr>
      <w:r>
        <w:rPr>
          <w:rFonts w:hint="default" w:ascii="Calibri Light" w:hAnsi="Calibri Light" w:cs="Calibri Light"/>
          <w:sz w:val="24"/>
          <w:szCs w:val="24"/>
          <w:rtl w:val="0"/>
        </w:rPr>
        <w:t xml:space="preserve">To achieve market basket analysis, we use the Apriori algorithm(Association Rule Mining) to identify frequent itemsets in the transaction dataset. These frequent itemsets represent combinations of items that are commonly purchased together. </w:t>
      </w:r>
    </w:p>
    <w:p w14:paraId="00000028">
      <w:pPr>
        <w:spacing w:before="240" w:after="240"/>
        <w:ind w:left="0" w:firstLine="0"/>
        <w:jc w:val="both"/>
        <w:rPr>
          <w:rFonts w:hint="default" w:ascii="Calibri Light" w:hAnsi="Calibri Light" w:cs="Calibri Light"/>
          <w:sz w:val="24"/>
          <w:szCs w:val="24"/>
        </w:rPr>
      </w:pPr>
      <w:r>
        <w:rPr>
          <w:rFonts w:hint="default" w:ascii="Calibri Light" w:hAnsi="Calibri Light" w:cs="Calibri Light"/>
          <w:sz w:val="24"/>
          <w:szCs w:val="24"/>
          <w:rtl w:val="0"/>
        </w:rPr>
        <w:t>After which we use association rules to derive meaningful rules that explain the relationship between the items that are frequently bought together .These rules provide insights into customer buying patterns and can inform strategies like cross-selling, promotions, and product placement .</w:t>
      </w:r>
    </w:p>
    <w:p w14:paraId="00000029">
      <w:pPr>
        <w:spacing w:before="240" w:after="240"/>
        <w:ind w:left="0" w:firstLine="0"/>
        <w:jc w:val="both"/>
        <w:rPr>
          <w:rFonts w:hint="default" w:ascii="Calibri Light" w:hAnsi="Calibri Light" w:cs="Calibri Light"/>
          <w:sz w:val="24"/>
          <w:szCs w:val="24"/>
        </w:rPr>
      </w:pPr>
      <w:r>
        <w:rPr>
          <w:rFonts w:hint="default" w:ascii="Calibri Light" w:hAnsi="Calibri Light" w:cs="Calibri Light"/>
          <w:sz w:val="24"/>
          <w:szCs w:val="24"/>
          <w:rtl w:val="0"/>
        </w:rPr>
        <w:t>Before running any of the algorithms we hot encode the data to fit the machine learning algorithm . For that we use TransactionEncoder .</w:t>
      </w:r>
    </w:p>
    <w:p w14:paraId="0000002A">
      <w:pPr>
        <w:spacing w:before="240" w:after="240"/>
        <w:ind w:left="0" w:firstLine="0"/>
        <w:jc w:val="both"/>
        <w:rPr>
          <w:rFonts w:hint="default" w:ascii="Calibri Light" w:hAnsi="Calibri Light" w:cs="Calibri Light"/>
          <w:sz w:val="24"/>
          <w:szCs w:val="24"/>
        </w:rPr>
      </w:pPr>
    </w:p>
    <w:p w14:paraId="0000002B">
      <w:pPr>
        <w:spacing w:before="240" w:after="240"/>
        <w:ind w:left="0" w:firstLine="0"/>
        <w:rPr>
          <w:rFonts w:hint="default" w:ascii="Calibri Light" w:hAnsi="Calibri Light" w:cs="Calibri Light"/>
          <w:sz w:val="24"/>
          <w:szCs w:val="24"/>
        </w:rPr>
      </w:pPr>
      <w:r>
        <w:rPr>
          <w:rFonts w:hint="default" w:ascii="Calibri Light" w:hAnsi="Calibri Light" w:cs="Calibri Light"/>
          <w:b/>
          <w:sz w:val="36"/>
          <w:szCs w:val="36"/>
          <w:rtl w:val="0"/>
        </w:rPr>
        <w:t>Trial 1</w:t>
      </w:r>
      <w:r>
        <w:rPr>
          <w:rFonts w:hint="default" w:ascii="Calibri Light" w:hAnsi="Calibri Light" w:cs="Calibri Light"/>
          <w:sz w:val="24"/>
          <w:szCs w:val="24"/>
          <w:rtl w:val="0"/>
        </w:rPr>
        <w:t xml:space="preserve">:  Running the algorithm on Order Id, Product Sales </w:t>
      </w:r>
    </w:p>
    <w:p w14:paraId="0000002C">
      <w:pPr>
        <w:spacing w:before="240" w:after="240"/>
        <w:ind w:left="0" w:firstLine="0"/>
        <w:rPr>
          <w:rFonts w:hint="default" w:ascii="Calibri Light" w:hAnsi="Calibri Light" w:cs="Calibri Light"/>
          <w:sz w:val="24"/>
          <w:szCs w:val="24"/>
        </w:rPr>
      </w:pPr>
      <w:r>
        <w:rPr>
          <w:rFonts w:hint="default" w:ascii="Calibri Light" w:hAnsi="Calibri Light" w:cs="Calibri Light"/>
          <w:sz w:val="24"/>
          <w:szCs w:val="24"/>
          <w:rtl w:val="0"/>
        </w:rPr>
        <w:t>Features used ,</w:t>
      </w:r>
    </w:p>
    <w:p w14:paraId="0000002D">
      <w:pPr>
        <w:spacing w:before="240" w:after="240"/>
        <w:ind w:left="1440" w:firstLine="0"/>
        <w:rPr>
          <w:rFonts w:hint="default" w:ascii="Calibri Light" w:hAnsi="Calibri Light" w:cs="Calibri Light"/>
          <w:sz w:val="24"/>
          <w:szCs w:val="24"/>
        </w:rPr>
      </w:pPr>
      <w:r>
        <w:rPr>
          <w:rFonts w:hint="default" w:ascii="Calibri Light" w:hAnsi="Calibri Light" w:cs="Calibri Light"/>
          <w:sz w:val="24"/>
          <w:szCs w:val="24"/>
          <w:rtl w:val="0"/>
        </w:rPr>
        <w:t>1.order_id</w:t>
      </w:r>
    </w:p>
    <w:p w14:paraId="0000002E">
      <w:pPr>
        <w:spacing w:before="240" w:after="240"/>
        <w:ind w:left="1440" w:firstLine="0"/>
        <w:rPr>
          <w:rFonts w:hint="default" w:ascii="Calibri Light" w:hAnsi="Calibri Light" w:cs="Calibri Light"/>
          <w:sz w:val="24"/>
          <w:szCs w:val="24"/>
        </w:rPr>
      </w:pPr>
      <w:r>
        <w:rPr>
          <w:rFonts w:hint="default" w:ascii="Calibri Light" w:hAnsi="Calibri Light" w:cs="Calibri Light"/>
          <w:sz w:val="24"/>
          <w:szCs w:val="24"/>
          <w:rtl w:val="0"/>
        </w:rPr>
        <w:t>2.product_name</w:t>
      </w:r>
    </w:p>
    <w:p w14:paraId="0000002F">
      <w:pPr>
        <w:spacing w:before="240" w:after="240"/>
        <w:ind w:left="0" w:firstLine="0"/>
        <w:jc w:val="both"/>
        <w:rPr>
          <w:rFonts w:hint="default" w:ascii="Calibri Light" w:hAnsi="Calibri Light" w:cs="Calibri Light"/>
          <w:sz w:val="24"/>
          <w:szCs w:val="24"/>
        </w:rPr>
      </w:pPr>
      <w:r>
        <w:rPr>
          <w:rFonts w:hint="default" w:ascii="Calibri Light" w:hAnsi="Calibri Light" w:cs="Calibri Light"/>
          <w:sz w:val="24"/>
          <w:szCs w:val="24"/>
          <w:rtl w:val="0"/>
        </w:rPr>
        <w:t>In the initial trial, the Apriori algorithm was applied using the "order_id" and "product_name" attributes to identify frequent itemsets and generate association rules. The "order_id" was used to group transactions, while the "product_name" helped capture the products purchased together in each transaction. This approach aimed to uncover purchasing patterns by analyzing how frequently certain products were bought together.</w:t>
      </w:r>
    </w:p>
    <w:p w14:paraId="00000030">
      <w:pPr>
        <w:spacing w:before="240" w:after="240"/>
        <w:rPr>
          <w:rFonts w:hint="default" w:ascii="Calibri Light" w:hAnsi="Calibri Light" w:cs="Calibri Light"/>
          <w:sz w:val="24"/>
          <w:szCs w:val="24"/>
        </w:rPr>
      </w:pPr>
      <w:r>
        <w:rPr>
          <w:rFonts w:hint="default" w:ascii="Calibri Light" w:hAnsi="Calibri Light" w:cs="Calibri Light"/>
          <w:sz w:val="24"/>
          <w:szCs w:val="24"/>
        </w:rPr>
        <w:drawing>
          <wp:inline distT="114300" distB="114300" distL="114300" distR="114300">
            <wp:extent cx="4366895" cy="313817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5" name="image4.png"/>
                    <pic:cNvPicPr preferRelativeResize="0"/>
                  </pic:nvPicPr>
                  <pic:blipFill>
                    <a:blip r:embed="rId6"/>
                    <a:srcRect/>
                    <a:stretch>
                      <a:fillRect/>
                    </a:stretch>
                  </pic:blipFill>
                  <pic:spPr>
                    <a:xfrm>
                      <a:off x="0" y="0"/>
                      <a:ext cx="4367213" cy="3138611"/>
                    </a:xfrm>
                    <a:prstGeom prst="rect">
                      <a:avLst/>
                    </a:prstGeom>
                  </pic:spPr>
                </pic:pic>
              </a:graphicData>
            </a:graphic>
          </wp:inline>
        </w:drawing>
      </w:r>
    </w:p>
    <w:p w14:paraId="00000031">
      <w:pPr>
        <w:spacing w:before="240" w:after="240"/>
        <w:rPr>
          <w:rFonts w:hint="default" w:ascii="Calibri Light" w:hAnsi="Calibri Light" w:cs="Calibri Light"/>
          <w:sz w:val="24"/>
          <w:szCs w:val="24"/>
        </w:rPr>
      </w:pPr>
      <w:r>
        <w:rPr>
          <w:rFonts w:hint="default" w:ascii="Calibri Light" w:hAnsi="Calibri Light" w:cs="Calibri Light"/>
          <w:sz w:val="24"/>
          <w:szCs w:val="24"/>
        </w:rPr>
        <w:drawing>
          <wp:inline distT="114300" distB="114300" distL="114300" distR="114300">
            <wp:extent cx="4462145" cy="330835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3" name="image7.png"/>
                    <pic:cNvPicPr preferRelativeResize="0"/>
                  </pic:nvPicPr>
                  <pic:blipFill>
                    <a:blip r:embed="rId7"/>
                    <a:srcRect/>
                    <a:stretch>
                      <a:fillRect/>
                    </a:stretch>
                  </pic:blipFill>
                  <pic:spPr>
                    <a:xfrm>
                      <a:off x="0" y="0"/>
                      <a:ext cx="4462191" cy="3308505"/>
                    </a:xfrm>
                    <a:prstGeom prst="rect">
                      <a:avLst/>
                    </a:prstGeom>
                  </pic:spPr>
                </pic:pic>
              </a:graphicData>
            </a:graphic>
          </wp:inline>
        </w:drawing>
      </w:r>
    </w:p>
    <w:p w14:paraId="00000032">
      <w:pPr>
        <w:rPr>
          <w:rFonts w:hint="default" w:ascii="Calibri Light" w:hAnsi="Calibri Light" w:cs="Calibri Light"/>
          <w:b/>
        </w:rPr>
      </w:pPr>
      <w:r>
        <w:rPr>
          <w:rFonts w:hint="default" w:ascii="Calibri Light" w:hAnsi="Calibri Light" w:cs="Calibri Light"/>
          <w:b/>
          <w:sz w:val="36"/>
          <w:szCs w:val="36"/>
          <w:rtl w:val="0"/>
        </w:rPr>
        <w:t>Conclusion</w:t>
      </w:r>
      <w:r>
        <w:rPr>
          <w:rFonts w:hint="default" w:ascii="Calibri Light" w:hAnsi="Calibri Light" w:cs="Calibri Light"/>
          <w:b/>
          <w:rtl w:val="0"/>
        </w:rPr>
        <w:t xml:space="preserve"> </w:t>
      </w:r>
    </w:p>
    <w:p w14:paraId="00000033">
      <w:pPr>
        <w:rPr>
          <w:rFonts w:hint="default" w:ascii="Calibri Light" w:hAnsi="Calibri Light" w:cs="Calibri Light"/>
          <w:b/>
        </w:rPr>
      </w:pPr>
    </w:p>
    <w:p w14:paraId="00000034">
      <w:pPr>
        <w:rPr>
          <w:rFonts w:hint="default" w:ascii="Calibri Light" w:hAnsi="Calibri Light" w:cs="Calibri Light"/>
        </w:rPr>
      </w:pPr>
      <w:r>
        <w:rPr>
          <w:rFonts w:hint="default" w:ascii="Calibri Light" w:hAnsi="Calibri Light" w:cs="Calibri Light"/>
          <w:rtl w:val="0"/>
        </w:rPr>
        <w:t>Fruits and vegetables are the most sold as well as the bought the most together</w:t>
      </w:r>
    </w:p>
    <w:p w14:paraId="00000035">
      <w:pPr>
        <w:rPr>
          <w:rFonts w:hint="default" w:ascii="Calibri Light" w:hAnsi="Calibri Light" w:cs="Calibri Light"/>
        </w:rPr>
      </w:pPr>
      <w:r>
        <w:rPr>
          <w:rFonts w:hint="default" w:ascii="Calibri Light" w:hAnsi="Calibri Light" w:cs="Calibri Light"/>
          <w:rtl w:val="0"/>
        </w:rPr>
        <w:t>Organic products can be grouped together to increase the sales of those products.</w:t>
      </w:r>
    </w:p>
    <w:p w14:paraId="00000036">
      <w:pPr>
        <w:rPr>
          <w:rFonts w:hint="default" w:ascii="Calibri Light" w:hAnsi="Calibri Light" w:cs="Calibri Light"/>
        </w:rPr>
      </w:pPr>
    </w:p>
    <w:p w14:paraId="00000037">
      <w:pPr>
        <w:rPr>
          <w:rFonts w:hint="default" w:ascii="Calibri Light" w:hAnsi="Calibri Light" w:cs="Calibri Light"/>
          <w:b/>
          <w:sz w:val="36"/>
          <w:szCs w:val="36"/>
          <w:u w:val="single"/>
        </w:rPr>
      </w:pPr>
      <w:r>
        <w:rPr>
          <w:rFonts w:hint="default" w:ascii="Calibri Light" w:hAnsi="Calibri Light" w:cs="Calibri Light"/>
          <w:rtl w:val="0"/>
        </w:rPr>
        <w:t xml:space="preserve">. </w:t>
      </w:r>
    </w:p>
    <w:p w14:paraId="00000038">
      <w:pPr>
        <w:jc w:val="left"/>
        <w:rPr>
          <w:rFonts w:hint="default" w:ascii="Calibri Light" w:hAnsi="Calibri Light" w:cs="Calibri Light"/>
          <w:sz w:val="24"/>
          <w:szCs w:val="24"/>
        </w:rPr>
      </w:pPr>
      <w:r>
        <w:rPr>
          <w:rFonts w:hint="default" w:ascii="Calibri Light" w:hAnsi="Calibri Light" w:cs="Calibri Light"/>
          <w:b/>
          <w:sz w:val="36"/>
          <w:szCs w:val="36"/>
          <w:rtl w:val="0"/>
        </w:rPr>
        <w:t>Trial 2:</w:t>
      </w:r>
      <w:r>
        <w:rPr>
          <w:rFonts w:hint="default" w:ascii="Calibri Light" w:hAnsi="Calibri Light" w:cs="Calibri Light"/>
          <w:sz w:val="24"/>
          <w:szCs w:val="24"/>
          <w:rtl w:val="0"/>
        </w:rPr>
        <w:t xml:space="preserve">    Running the algorithm on attributes User Id, Product Sales </w:t>
      </w:r>
    </w:p>
    <w:p w14:paraId="00000039">
      <w:pPr>
        <w:spacing w:before="240" w:after="240"/>
        <w:rPr>
          <w:rFonts w:hint="default" w:ascii="Calibri Light" w:hAnsi="Calibri Light" w:cs="Calibri Light"/>
          <w:sz w:val="24"/>
          <w:szCs w:val="24"/>
        </w:rPr>
      </w:pPr>
      <w:r>
        <w:rPr>
          <w:rFonts w:hint="default" w:ascii="Calibri Light" w:hAnsi="Calibri Light" w:cs="Calibri Light"/>
          <w:sz w:val="24"/>
          <w:szCs w:val="24"/>
          <w:rtl w:val="0"/>
        </w:rPr>
        <w:t>Features used ,</w:t>
      </w:r>
    </w:p>
    <w:p w14:paraId="0000003A">
      <w:pPr>
        <w:spacing w:before="240" w:after="240"/>
        <w:ind w:left="1440" w:firstLine="0"/>
        <w:rPr>
          <w:rFonts w:hint="default" w:ascii="Calibri Light" w:hAnsi="Calibri Light" w:cs="Calibri Light"/>
          <w:sz w:val="24"/>
          <w:szCs w:val="24"/>
        </w:rPr>
      </w:pPr>
      <w:r>
        <w:rPr>
          <w:rFonts w:hint="default" w:ascii="Calibri Light" w:hAnsi="Calibri Light" w:cs="Calibri Light"/>
          <w:sz w:val="24"/>
          <w:szCs w:val="24"/>
          <w:rtl w:val="0"/>
        </w:rPr>
        <w:t>1.product_name</w:t>
      </w:r>
    </w:p>
    <w:p w14:paraId="0000003B">
      <w:pPr>
        <w:spacing w:before="240" w:after="240"/>
        <w:ind w:left="1440" w:firstLine="0"/>
        <w:rPr>
          <w:rFonts w:hint="default" w:ascii="Calibri Light" w:hAnsi="Calibri Light" w:cs="Calibri Light"/>
          <w:sz w:val="24"/>
          <w:szCs w:val="24"/>
        </w:rPr>
      </w:pPr>
      <w:r>
        <w:rPr>
          <w:rFonts w:hint="default" w:ascii="Calibri Light" w:hAnsi="Calibri Light" w:cs="Calibri Light"/>
          <w:sz w:val="24"/>
          <w:szCs w:val="24"/>
          <w:rtl w:val="0"/>
        </w:rPr>
        <w:t>2.user_id</w:t>
      </w:r>
    </w:p>
    <w:p w14:paraId="0000003C">
      <w:pPr>
        <w:spacing w:before="240" w:after="240"/>
        <w:ind w:left="0" w:firstLine="0"/>
        <w:rPr>
          <w:rFonts w:hint="default" w:ascii="Calibri Light" w:hAnsi="Calibri Light" w:cs="Calibri Light"/>
          <w:sz w:val="24"/>
          <w:szCs w:val="24"/>
        </w:rPr>
      </w:pPr>
      <w:r>
        <w:rPr>
          <w:rFonts w:hint="default" w:ascii="Calibri Light" w:hAnsi="Calibri Light" w:cs="Calibri Light"/>
          <w:sz w:val="24"/>
          <w:szCs w:val="24"/>
          <w:rtl w:val="0"/>
        </w:rPr>
        <w:t>The "user_id" attribute grouped products based on individual customers' purchase histories, providing insights into consistent product combinations across multiple transactions. Unlike order-based analysis, this approach emphasized long-term buying habits and personalized associations unique to each customer .</w:t>
      </w:r>
    </w:p>
    <w:p w14:paraId="0000003D">
      <w:pPr>
        <w:jc w:val="left"/>
        <w:rPr>
          <w:rFonts w:hint="default" w:ascii="Calibri Light" w:hAnsi="Calibri Light" w:cs="Calibri Light"/>
          <w:b/>
          <w:sz w:val="50"/>
          <w:szCs w:val="50"/>
          <w:u w:val="single"/>
        </w:rPr>
      </w:pPr>
    </w:p>
    <w:p w14:paraId="0000003E">
      <w:pPr>
        <w:jc w:val="left"/>
        <w:rPr>
          <w:rFonts w:hint="default" w:ascii="Calibri Light" w:hAnsi="Calibri Light" w:cs="Calibri Light"/>
          <w:b/>
          <w:sz w:val="50"/>
          <w:szCs w:val="50"/>
        </w:rPr>
      </w:pPr>
      <w:r>
        <w:rPr>
          <w:rFonts w:hint="default" w:ascii="Calibri Light" w:hAnsi="Calibri Light" w:cs="Calibri Light"/>
          <w:b/>
          <w:sz w:val="50"/>
          <w:szCs w:val="50"/>
        </w:rPr>
        <w:drawing>
          <wp:inline distT="114300" distB="114300" distL="114300" distR="114300">
            <wp:extent cx="5943600" cy="3759200"/>
            <wp:effectExtent l="0" t="0" r="0" b="0"/>
            <wp:docPr id="7" name="image14.png"/>
            <wp:cNvGraphicFramePr/>
            <a:graphic xmlns:a="http://schemas.openxmlformats.org/drawingml/2006/main">
              <a:graphicData uri="http://schemas.openxmlformats.org/drawingml/2006/picture">
                <pic:pic xmlns:pic="http://schemas.openxmlformats.org/drawingml/2006/picture">
                  <pic:nvPicPr>
                    <pic:cNvPr id="7" name="image14.png"/>
                    <pic:cNvPicPr preferRelativeResize="0"/>
                  </pic:nvPicPr>
                  <pic:blipFill>
                    <a:blip r:embed="rId8"/>
                    <a:srcRect/>
                    <a:stretch>
                      <a:fillRect/>
                    </a:stretch>
                  </pic:blipFill>
                  <pic:spPr>
                    <a:xfrm>
                      <a:off x="0" y="0"/>
                      <a:ext cx="5943600" cy="3759200"/>
                    </a:xfrm>
                    <a:prstGeom prst="rect">
                      <a:avLst/>
                    </a:prstGeom>
                  </pic:spPr>
                </pic:pic>
              </a:graphicData>
            </a:graphic>
          </wp:inline>
        </w:drawing>
      </w:r>
    </w:p>
    <w:p w14:paraId="0000003F">
      <w:pPr>
        <w:jc w:val="left"/>
        <w:rPr>
          <w:rFonts w:hint="default" w:ascii="Calibri Light" w:hAnsi="Calibri Light" w:cs="Calibri Light"/>
          <w:b/>
          <w:sz w:val="50"/>
          <w:szCs w:val="50"/>
        </w:rPr>
      </w:pPr>
      <w:r>
        <w:rPr>
          <w:rFonts w:hint="default" w:ascii="Calibri Light" w:hAnsi="Calibri Light" w:cs="Calibri Light"/>
          <w:b/>
          <w:sz w:val="50"/>
          <w:szCs w:val="50"/>
        </w:rPr>
        <w:drawing>
          <wp:inline distT="114300" distB="114300" distL="114300" distR="114300">
            <wp:extent cx="5943600" cy="37846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6" name="image6.png"/>
                    <pic:cNvPicPr preferRelativeResize="0"/>
                  </pic:nvPicPr>
                  <pic:blipFill>
                    <a:blip r:embed="rId9"/>
                    <a:srcRect/>
                    <a:stretch>
                      <a:fillRect/>
                    </a:stretch>
                  </pic:blipFill>
                  <pic:spPr>
                    <a:xfrm>
                      <a:off x="0" y="0"/>
                      <a:ext cx="5943600" cy="3784600"/>
                    </a:xfrm>
                    <a:prstGeom prst="rect">
                      <a:avLst/>
                    </a:prstGeom>
                  </pic:spPr>
                </pic:pic>
              </a:graphicData>
            </a:graphic>
          </wp:inline>
        </w:drawing>
      </w:r>
    </w:p>
    <w:p w14:paraId="00000040">
      <w:pPr>
        <w:jc w:val="left"/>
        <w:rPr>
          <w:rFonts w:hint="default" w:ascii="Calibri Light" w:hAnsi="Calibri Light" w:cs="Calibri Light"/>
          <w:b/>
          <w:sz w:val="50"/>
          <w:szCs w:val="50"/>
        </w:rPr>
      </w:pPr>
    </w:p>
    <w:p w14:paraId="00000041">
      <w:pPr>
        <w:keepNext/>
        <w:spacing w:line="276" w:lineRule="auto"/>
        <w:rPr>
          <w:rFonts w:hint="default" w:ascii="Calibri Light" w:hAnsi="Calibri Light" w:cs="Calibri Light"/>
        </w:rPr>
      </w:pPr>
      <w:r>
        <w:rPr>
          <w:rFonts w:hint="default" w:ascii="Calibri Light" w:hAnsi="Calibri Light" w:cs="Calibri Light"/>
          <w:b/>
          <w:rtl w:val="0"/>
        </w:rPr>
        <w:t xml:space="preserve">Conclusion </w:t>
      </w:r>
      <w:r>
        <w:rPr>
          <w:rFonts w:hint="default" w:ascii="Calibri Light" w:hAnsi="Calibri Light" w:cs="Calibri Light"/>
          <w:rtl w:val="0"/>
        </w:rPr>
        <w:t>:</w:t>
      </w:r>
    </w:p>
    <w:p w14:paraId="00000042">
      <w:pPr>
        <w:keepNext/>
        <w:spacing w:line="276" w:lineRule="auto"/>
        <w:rPr>
          <w:rFonts w:hint="default" w:ascii="Calibri Light" w:hAnsi="Calibri Light" w:cs="Calibri Light"/>
        </w:rPr>
      </w:pPr>
      <w:r>
        <w:rPr>
          <w:rFonts w:hint="default" w:ascii="Calibri Light" w:hAnsi="Calibri Light" w:cs="Calibri Light"/>
          <w:rtl w:val="0"/>
        </w:rPr>
        <w:t>Fruits and vegetables are the most sold as well as the bought the most together .</w:t>
      </w:r>
    </w:p>
    <w:p w14:paraId="00000043">
      <w:pPr>
        <w:keepNext/>
        <w:rPr>
          <w:rFonts w:hint="default" w:ascii="Calibri Light" w:hAnsi="Calibri Light" w:cs="Calibri Light"/>
        </w:rPr>
      </w:pPr>
      <w:r>
        <w:rPr>
          <w:rFonts w:hint="default" w:ascii="Calibri Light" w:hAnsi="Calibri Light" w:cs="Calibri Light"/>
          <w:rtl w:val="0"/>
        </w:rPr>
        <w:t xml:space="preserve">Organic products can be grouped together to increase the sales of those products. </w:t>
      </w:r>
    </w:p>
    <w:p w14:paraId="00000044">
      <w:pPr>
        <w:keepNext/>
        <w:spacing w:line="276" w:lineRule="auto"/>
        <w:rPr>
          <w:rFonts w:hint="default" w:ascii="Calibri Light" w:hAnsi="Calibri Light" w:cs="Calibri Light"/>
          <w:b/>
          <w:sz w:val="50"/>
          <w:szCs w:val="50"/>
        </w:rPr>
      </w:pPr>
      <w:r>
        <w:rPr>
          <w:rFonts w:hint="default" w:ascii="Calibri Light" w:hAnsi="Calibri Light" w:cs="Calibri Light"/>
        </w:rPr>
        <w:br w:type="page"/>
      </w:r>
    </w:p>
    <w:p w14:paraId="00000045">
      <w:pPr>
        <w:jc w:val="left"/>
        <w:rPr>
          <w:rFonts w:hint="default" w:ascii="Calibri Light" w:hAnsi="Calibri Light" w:cs="Calibri Light"/>
          <w:b/>
          <w:sz w:val="50"/>
          <w:szCs w:val="50"/>
        </w:rPr>
      </w:pPr>
      <w:r>
        <w:rPr>
          <w:rFonts w:hint="default" w:ascii="Calibri Light" w:hAnsi="Calibri Light" w:cs="Calibri Light"/>
          <w:b/>
          <w:sz w:val="50"/>
          <w:szCs w:val="50"/>
          <w:rtl w:val="0"/>
        </w:rPr>
        <w:t>Visualization:</w:t>
      </w:r>
    </w:p>
    <w:p w14:paraId="00000046">
      <w:pPr>
        <w:jc w:val="left"/>
        <w:rPr>
          <w:rFonts w:hint="default" w:ascii="Calibri Light" w:hAnsi="Calibri Light" w:cs="Calibri Light"/>
          <w:b/>
          <w:sz w:val="28"/>
          <w:szCs w:val="28"/>
          <w:u w:val="single"/>
        </w:rPr>
      </w:pPr>
    </w:p>
    <w:p w14:paraId="00000047">
      <w:pPr>
        <w:jc w:val="left"/>
        <w:rPr>
          <w:rFonts w:hint="default" w:ascii="Calibri Light" w:hAnsi="Calibri Light" w:cs="Calibri Light"/>
          <w:b/>
          <w:sz w:val="36"/>
          <w:szCs w:val="36"/>
        </w:rPr>
      </w:pPr>
      <w:r>
        <w:rPr>
          <w:rFonts w:hint="default" w:ascii="Calibri Light" w:hAnsi="Calibri Light" w:cs="Calibri Light"/>
          <w:b/>
          <w:sz w:val="36"/>
          <w:szCs w:val="36"/>
          <w:rtl w:val="0"/>
        </w:rPr>
        <w:t>Analysis with the help of Heatmap</w:t>
      </w:r>
    </w:p>
    <w:p w14:paraId="00000048">
      <w:pPr>
        <w:jc w:val="left"/>
        <w:rPr>
          <w:rFonts w:hint="default" w:ascii="Calibri Light" w:hAnsi="Calibri Light" w:cs="Calibri Light"/>
          <w:sz w:val="36"/>
          <w:szCs w:val="36"/>
        </w:rPr>
      </w:pPr>
    </w:p>
    <w:p w14:paraId="00000049">
      <w:pPr>
        <w:jc w:val="left"/>
        <w:rPr>
          <w:rFonts w:hint="default" w:ascii="Calibri Light" w:hAnsi="Calibri Light" w:cs="Calibri Light"/>
          <w:sz w:val="24"/>
          <w:szCs w:val="24"/>
        </w:rPr>
      </w:pPr>
      <w:r>
        <w:rPr>
          <w:rFonts w:hint="default" w:ascii="Calibri Light" w:hAnsi="Calibri Light" w:cs="Calibri Light"/>
          <w:sz w:val="24"/>
          <w:szCs w:val="24"/>
          <w:rtl w:val="0"/>
        </w:rPr>
        <w:t xml:space="preserve">A heatmap was generated to analyze the purchase patterns of the top 10 frequently bought items across different hours of the day. </w:t>
      </w:r>
    </w:p>
    <w:p w14:paraId="0000004A">
      <w:pPr>
        <w:jc w:val="left"/>
        <w:rPr>
          <w:rFonts w:hint="default" w:ascii="Calibri Light" w:hAnsi="Calibri Light" w:cs="Calibri Light"/>
          <w:sz w:val="24"/>
          <w:szCs w:val="24"/>
        </w:rPr>
      </w:pPr>
      <w:r>
        <w:rPr>
          <w:rFonts w:hint="default" w:ascii="Calibri Light" w:hAnsi="Calibri Light" w:cs="Calibri Light"/>
          <w:sz w:val="24"/>
          <w:szCs w:val="24"/>
          <w:rtl w:val="0"/>
        </w:rPr>
        <w:t>Y axis -&gt; top 10 most sold products</w:t>
      </w:r>
    </w:p>
    <w:p w14:paraId="0000004B">
      <w:pPr>
        <w:jc w:val="left"/>
        <w:rPr>
          <w:rFonts w:hint="default" w:ascii="Calibri Light" w:hAnsi="Calibri Light" w:cs="Calibri Light"/>
          <w:sz w:val="24"/>
          <w:szCs w:val="24"/>
        </w:rPr>
      </w:pPr>
      <w:r>
        <w:rPr>
          <w:rFonts w:hint="default" w:ascii="Calibri Light" w:hAnsi="Calibri Light" w:cs="Calibri Light"/>
          <w:sz w:val="24"/>
          <w:szCs w:val="24"/>
          <w:rtl w:val="0"/>
        </w:rPr>
        <w:t>X axis -&gt;0-23 (hours of day)</w:t>
      </w:r>
    </w:p>
    <w:p w14:paraId="0000004C">
      <w:pPr>
        <w:jc w:val="left"/>
        <w:rPr>
          <w:rFonts w:hint="default" w:ascii="Calibri Light" w:hAnsi="Calibri Light" w:cs="Calibri Light"/>
          <w:sz w:val="24"/>
          <w:szCs w:val="24"/>
        </w:rPr>
      </w:pPr>
      <w:r>
        <w:rPr>
          <w:rFonts w:hint="default" w:ascii="Calibri Light" w:hAnsi="Calibri Light" w:cs="Calibri Light"/>
          <w:sz w:val="24"/>
          <w:szCs w:val="24"/>
          <w:rtl w:val="0"/>
        </w:rPr>
        <w:t>Cells -&gt; the sales conducted in that hour for the particular product.</w:t>
      </w:r>
    </w:p>
    <w:p w14:paraId="0000004D">
      <w:pPr>
        <w:jc w:val="left"/>
        <w:rPr>
          <w:rFonts w:hint="default" w:ascii="Calibri Light" w:hAnsi="Calibri Light" w:cs="Calibri Light"/>
          <w:sz w:val="24"/>
          <w:szCs w:val="24"/>
        </w:rPr>
      </w:pPr>
    </w:p>
    <w:p w14:paraId="0000004E">
      <w:pPr>
        <w:jc w:val="left"/>
        <w:rPr>
          <w:rFonts w:hint="default" w:ascii="Calibri Light" w:hAnsi="Calibri Light" w:cs="Calibri Light"/>
          <w:sz w:val="24"/>
          <w:szCs w:val="24"/>
        </w:rPr>
      </w:pPr>
    </w:p>
    <w:p w14:paraId="0000004F">
      <w:pPr>
        <w:jc w:val="left"/>
        <w:rPr>
          <w:rFonts w:hint="default" w:ascii="Calibri Light" w:hAnsi="Calibri Light" w:cs="Calibri Light"/>
          <w:b/>
          <w:sz w:val="50"/>
          <w:szCs w:val="50"/>
        </w:rPr>
      </w:pPr>
      <w:r>
        <w:rPr>
          <w:rFonts w:hint="default" w:ascii="Calibri Light" w:hAnsi="Calibri Light" w:cs="Calibri Light"/>
          <w:b/>
          <w:sz w:val="50"/>
          <w:szCs w:val="50"/>
        </w:rPr>
        <w:drawing>
          <wp:inline distT="114300" distB="114300" distL="114300" distR="114300">
            <wp:extent cx="5943600" cy="307340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10" name="image12.png"/>
                    <pic:cNvPicPr preferRelativeResize="0"/>
                  </pic:nvPicPr>
                  <pic:blipFill>
                    <a:blip r:embed="rId10"/>
                    <a:srcRect/>
                    <a:stretch>
                      <a:fillRect/>
                    </a:stretch>
                  </pic:blipFill>
                  <pic:spPr>
                    <a:xfrm>
                      <a:off x="0" y="0"/>
                      <a:ext cx="5943600" cy="3073400"/>
                    </a:xfrm>
                    <a:prstGeom prst="rect">
                      <a:avLst/>
                    </a:prstGeom>
                  </pic:spPr>
                </pic:pic>
              </a:graphicData>
            </a:graphic>
          </wp:inline>
        </w:drawing>
      </w:r>
    </w:p>
    <w:p w14:paraId="00000050">
      <w:pPr>
        <w:jc w:val="left"/>
        <w:rPr>
          <w:rFonts w:hint="default" w:ascii="Calibri Light" w:hAnsi="Calibri Light" w:cs="Calibri Light"/>
          <w:b/>
          <w:sz w:val="50"/>
          <w:szCs w:val="50"/>
        </w:rPr>
      </w:pPr>
    </w:p>
    <w:p w14:paraId="00000051">
      <w:pPr>
        <w:jc w:val="left"/>
        <w:rPr>
          <w:rFonts w:hint="default" w:ascii="Calibri Light" w:hAnsi="Calibri Light" w:cs="Calibri Light"/>
          <w:b/>
          <w:sz w:val="36"/>
          <w:szCs w:val="36"/>
        </w:rPr>
      </w:pPr>
      <w:r>
        <w:rPr>
          <w:rFonts w:hint="default" w:ascii="Calibri Light" w:hAnsi="Calibri Light" w:cs="Calibri Light"/>
          <w:b/>
          <w:sz w:val="36"/>
          <w:szCs w:val="36"/>
          <w:rtl w:val="0"/>
        </w:rPr>
        <w:t>Analysis with the help of Bar Map</w:t>
      </w:r>
    </w:p>
    <w:p w14:paraId="00000052">
      <w:pPr>
        <w:jc w:val="left"/>
        <w:rPr>
          <w:rFonts w:hint="default" w:ascii="Calibri Light" w:hAnsi="Calibri Light" w:cs="Calibri Light"/>
          <w:sz w:val="36"/>
          <w:szCs w:val="36"/>
        </w:rPr>
      </w:pPr>
      <w:r>
        <w:rPr>
          <w:rFonts w:hint="default" w:ascii="Calibri Light" w:hAnsi="Calibri Light" w:cs="Calibri Light"/>
          <w:sz w:val="36"/>
          <w:szCs w:val="36"/>
          <w:rtl w:val="0"/>
        </w:rPr>
        <w:t xml:space="preserve">  </w:t>
      </w:r>
    </w:p>
    <w:p w14:paraId="00000053">
      <w:pPr>
        <w:jc w:val="left"/>
        <w:rPr>
          <w:rFonts w:hint="default" w:ascii="Calibri Light" w:hAnsi="Calibri Light" w:cs="Calibri Light"/>
          <w:sz w:val="24"/>
          <w:szCs w:val="24"/>
        </w:rPr>
      </w:pPr>
      <w:r>
        <w:rPr>
          <w:rFonts w:hint="default" w:ascii="Calibri Light" w:hAnsi="Calibri Light" w:cs="Calibri Light"/>
          <w:sz w:val="24"/>
          <w:szCs w:val="24"/>
          <w:rtl w:val="0"/>
        </w:rPr>
        <w:t>A few Barmaps were generated to show the top 10 most purchased items with their total sales conducted and to also show top 10 least sold items with their total sales conducted.</w:t>
      </w:r>
    </w:p>
    <w:p w14:paraId="00000054">
      <w:pPr>
        <w:jc w:val="left"/>
        <w:rPr>
          <w:rFonts w:hint="default" w:ascii="Calibri Light" w:hAnsi="Calibri Light" w:cs="Calibri Light"/>
          <w:sz w:val="24"/>
          <w:szCs w:val="24"/>
        </w:rPr>
      </w:pPr>
      <w:r>
        <w:rPr>
          <w:rFonts w:hint="default" w:ascii="Calibri Light" w:hAnsi="Calibri Light" w:cs="Calibri Light"/>
          <w:sz w:val="24"/>
          <w:szCs w:val="24"/>
          <w:rtl w:val="0"/>
        </w:rPr>
        <w:t>Y axis-&gt;Total sales quantity.</w:t>
      </w:r>
    </w:p>
    <w:p w14:paraId="00000055">
      <w:pPr>
        <w:jc w:val="left"/>
        <w:rPr>
          <w:rFonts w:hint="default" w:ascii="Calibri Light" w:hAnsi="Calibri Light" w:cs="Calibri Light"/>
          <w:sz w:val="24"/>
          <w:szCs w:val="24"/>
        </w:rPr>
      </w:pPr>
      <w:r>
        <w:rPr>
          <w:rFonts w:hint="default" w:ascii="Calibri Light" w:hAnsi="Calibri Light" w:cs="Calibri Light"/>
          <w:sz w:val="24"/>
          <w:szCs w:val="24"/>
          <w:rtl w:val="0"/>
        </w:rPr>
        <w:t>X axis-&gt;10 most or least sold items.</w:t>
      </w:r>
    </w:p>
    <w:p w14:paraId="00000056">
      <w:pPr>
        <w:jc w:val="left"/>
        <w:rPr>
          <w:rFonts w:hint="default" w:ascii="Calibri Light" w:hAnsi="Calibri Light" w:cs="Calibri Light"/>
          <w:sz w:val="24"/>
          <w:szCs w:val="24"/>
        </w:rPr>
      </w:pPr>
      <w:r>
        <w:rPr>
          <w:rFonts w:hint="default" w:ascii="Calibri Light" w:hAnsi="Calibri Light" w:cs="Calibri Light"/>
          <w:sz w:val="24"/>
          <w:szCs w:val="24"/>
          <w:rtl w:val="0"/>
        </w:rPr>
        <w:t>Both of the Barmaps are given below.</w:t>
      </w:r>
    </w:p>
    <w:p w14:paraId="00000057">
      <w:pPr>
        <w:jc w:val="left"/>
        <w:rPr>
          <w:rFonts w:hint="default" w:ascii="Calibri Light" w:hAnsi="Calibri Light" w:cs="Calibri Light"/>
          <w:b/>
          <w:sz w:val="50"/>
          <w:szCs w:val="50"/>
        </w:rPr>
      </w:pPr>
    </w:p>
    <w:p w14:paraId="00000058">
      <w:pPr>
        <w:jc w:val="left"/>
        <w:rPr>
          <w:rFonts w:hint="default" w:ascii="Calibri Light" w:hAnsi="Calibri Light" w:cs="Calibri Light"/>
          <w:b/>
          <w:sz w:val="50"/>
          <w:szCs w:val="50"/>
        </w:rPr>
      </w:pPr>
      <w:r>
        <w:rPr>
          <w:rFonts w:hint="default" w:ascii="Calibri Light" w:hAnsi="Calibri Light" w:cs="Calibri Light"/>
          <w:b/>
          <w:sz w:val="50"/>
          <w:szCs w:val="50"/>
        </w:rPr>
        <w:drawing>
          <wp:inline distT="114300" distB="114300" distL="114300" distR="114300">
            <wp:extent cx="5943600" cy="27432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1" name="image5.png"/>
                    <pic:cNvPicPr preferRelativeResize="0"/>
                  </pic:nvPicPr>
                  <pic:blipFill>
                    <a:blip r:embed="rId11"/>
                    <a:srcRect/>
                    <a:stretch>
                      <a:fillRect/>
                    </a:stretch>
                  </pic:blipFill>
                  <pic:spPr>
                    <a:xfrm>
                      <a:off x="0" y="0"/>
                      <a:ext cx="5943600" cy="2743200"/>
                    </a:xfrm>
                    <a:prstGeom prst="rect">
                      <a:avLst/>
                    </a:prstGeom>
                  </pic:spPr>
                </pic:pic>
              </a:graphicData>
            </a:graphic>
          </wp:inline>
        </w:drawing>
      </w:r>
    </w:p>
    <w:p w14:paraId="00000059">
      <w:pPr>
        <w:jc w:val="left"/>
        <w:rPr>
          <w:rFonts w:hint="default" w:ascii="Calibri Light" w:hAnsi="Calibri Light" w:cs="Calibri Light"/>
          <w:b/>
          <w:sz w:val="50"/>
          <w:szCs w:val="50"/>
        </w:rPr>
      </w:pPr>
      <w:r>
        <w:rPr>
          <w:rFonts w:hint="default" w:ascii="Calibri Light" w:hAnsi="Calibri Light" w:cs="Calibri Light"/>
          <w:b/>
          <w:sz w:val="50"/>
          <w:szCs w:val="50"/>
        </w:rPr>
        <w:drawing>
          <wp:inline distT="114300" distB="114300" distL="114300" distR="114300">
            <wp:extent cx="5943600" cy="35052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8" name="image10.png"/>
                    <pic:cNvPicPr preferRelativeResize="0"/>
                  </pic:nvPicPr>
                  <pic:blipFill>
                    <a:blip r:embed="rId12"/>
                    <a:srcRect/>
                    <a:stretch>
                      <a:fillRect/>
                    </a:stretch>
                  </pic:blipFill>
                  <pic:spPr>
                    <a:xfrm>
                      <a:off x="0" y="0"/>
                      <a:ext cx="5943600" cy="3505200"/>
                    </a:xfrm>
                    <a:prstGeom prst="rect">
                      <a:avLst/>
                    </a:prstGeom>
                  </pic:spPr>
                </pic:pic>
              </a:graphicData>
            </a:graphic>
          </wp:inline>
        </w:drawing>
      </w:r>
    </w:p>
    <w:p w14:paraId="0000005A">
      <w:pPr>
        <w:jc w:val="left"/>
        <w:rPr>
          <w:rFonts w:hint="default" w:ascii="Calibri Light" w:hAnsi="Calibri Light" w:cs="Calibri Light"/>
          <w:b/>
          <w:sz w:val="50"/>
          <w:szCs w:val="50"/>
        </w:rPr>
      </w:pPr>
    </w:p>
    <w:p w14:paraId="0000005B">
      <w:pPr>
        <w:jc w:val="left"/>
        <w:rPr>
          <w:rFonts w:hint="default" w:ascii="Calibri Light" w:hAnsi="Calibri Light" w:cs="Calibri Light"/>
          <w:b/>
          <w:sz w:val="50"/>
          <w:szCs w:val="50"/>
        </w:rPr>
      </w:pPr>
    </w:p>
    <w:p w14:paraId="0000005C">
      <w:pPr>
        <w:jc w:val="left"/>
        <w:rPr>
          <w:rFonts w:hint="default" w:ascii="Calibri Light" w:hAnsi="Calibri Light" w:cs="Calibri Light"/>
          <w:b/>
          <w:sz w:val="40"/>
          <w:szCs w:val="40"/>
          <w:u w:val="single"/>
        </w:rPr>
      </w:pPr>
    </w:p>
    <w:p w14:paraId="0000005D">
      <w:pPr>
        <w:jc w:val="left"/>
        <w:rPr>
          <w:rFonts w:hint="default" w:ascii="Calibri Light" w:hAnsi="Calibri Light" w:cs="Calibri Light"/>
          <w:b/>
          <w:sz w:val="48"/>
          <w:szCs w:val="48"/>
        </w:rPr>
      </w:pPr>
      <w:r>
        <w:rPr>
          <w:rFonts w:hint="default" w:ascii="Calibri Light" w:hAnsi="Calibri Light" w:cs="Calibri Light"/>
          <w:b/>
          <w:sz w:val="48"/>
          <w:szCs w:val="48"/>
          <w:rtl w:val="0"/>
        </w:rPr>
        <w:t xml:space="preserve">Customer Segmentation using PCA </w:t>
      </w:r>
    </w:p>
    <w:p w14:paraId="0000005E">
      <w:pPr>
        <w:jc w:val="left"/>
        <w:rPr>
          <w:rFonts w:hint="default" w:ascii="Calibri Light" w:hAnsi="Calibri Light" w:cs="Calibri Light"/>
          <w:b/>
          <w:sz w:val="50"/>
          <w:szCs w:val="50"/>
        </w:rPr>
      </w:pPr>
    </w:p>
    <w:p w14:paraId="0000005F">
      <w:pPr>
        <w:rPr>
          <w:rFonts w:hint="default" w:ascii="Calibri Light" w:hAnsi="Calibri Light" w:cs="Calibri Light"/>
          <w:sz w:val="36"/>
          <w:szCs w:val="36"/>
        </w:rPr>
      </w:pPr>
      <w:r>
        <w:rPr>
          <w:rFonts w:hint="default" w:ascii="Calibri Light" w:hAnsi="Calibri Light" w:cs="Calibri Light"/>
          <w:b/>
          <w:sz w:val="36"/>
          <w:szCs w:val="36"/>
          <w:rtl w:val="0"/>
        </w:rPr>
        <w:t>Using Elbow Method to Find the Optimum Number of Clusters</w:t>
      </w:r>
      <w:r>
        <w:rPr>
          <w:rFonts w:hint="default" w:ascii="Calibri Light" w:hAnsi="Calibri Light" w:cs="Calibri Light"/>
          <w:sz w:val="36"/>
          <w:szCs w:val="36"/>
          <w:rtl w:val="0"/>
        </w:rPr>
        <w:t xml:space="preserve">  </w:t>
      </w:r>
    </w:p>
    <w:p w14:paraId="00000060">
      <w:pPr>
        <w:jc w:val="left"/>
        <w:rPr>
          <w:rFonts w:hint="default" w:ascii="Calibri Light" w:hAnsi="Calibri Light" w:cs="Calibri Light"/>
          <w:b/>
          <w:sz w:val="50"/>
          <w:szCs w:val="50"/>
          <w:u w:val="single"/>
        </w:rPr>
      </w:pPr>
    </w:p>
    <w:p w14:paraId="00000061">
      <w:pPr>
        <w:jc w:val="left"/>
        <w:rPr>
          <w:rFonts w:hint="default" w:ascii="Calibri Light" w:hAnsi="Calibri Light" w:cs="Calibri Light"/>
          <w:b/>
          <w:sz w:val="50"/>
          <w:szCs w:val="50"/>
          <w:u w:val="single"/>
        </w:rPr>
      </w:pPr>
      <w:r>
        <w:rPr>
          <w:rFonts w:hint="default" w:ascii="Calibri Light" w:hAnsi="Calibri Light" w:cs="Calibri Light"/>
          <w:b/>
          <w:sz w:val="50"/>
          <w:szCs w:val="50"/>
          <w:u w:val="single"/>
        </w:rPr>
        <w:drawing>
          <wp:inline distT="114300" distB="114300" distL="114300" distR="114300">
            <wp:extent cx="5943600" cy="3873500"/>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13" name="image3.png"/>
                    <pic:cNvPicPr preferRelativeResize="0"/>
                  </pic:nvPicPr>
                  <pic:blipFill>
                    <a:blip r:embed="rId13"/>
                    <a:srcRect/>
                    <a:stretch>
                      <a:fillRect/>
                    </a:stretch>
                  </pic:blipFill>
                  <pic:spPr>
                    <a:xfrm>
                      <a:off x="0" y="0"/>
                      <a:ext cx="5943600" cy="3873500"/>
                    </a:xfrm>
                    <a:prstGeom prst="rect">
                      <a:avLst/>
                    </a:prstGeom>
                  </pic:spPr>
                </pic:pic>
              </a:graphicData>
            </a:graphic>
          </wp:inline>
        </w:drawing>
      </w:r>
    </w:p>
    <w:p w14:paraId="00000062">
      <w:pPr>
        <w:jc w:val="left"/>
        <w:rPr>
          <w:rFonts w:hint="default" w:ascii="Calibri Light" w:hAnsi="Calibri Light" w:cs="Calibri Light"/>
          <w:b/>
          <w:sz w:val="50"/>
          <w:szCs w:val="50"/>
          <w:u w:val="single"/>
        </w:rPr>
      </w:pPr>
    </w:p>
    <w:p w14:paraId="00000063">
      <w:pPr>
        <w:jc w:val="left"/>
        <w:rPr>
          <w:rFonts w:hint="default" w:ascii="Calibri Light" w:hAnsi="Calibri Light" w:cs="Calibri Light"/>
          <w:sz w:val="40"/>
          <w:szCs w:val="40"/>
        </w:rPr>
      </w:pPr>
    </w:p>
    <w:p w14:paraId="00000064">
      <w:pPr>
        <w:jc w:val="left"/>
        <w:rPr>
          <w:rFonts w:hint="default" w:ascii="Calibri Light" w:hAnsi="Calibri Light" w:cs="Calibri Light"/>
          <w:sz w:val="40"/>
          <w:szCs w:val="40"/>
        </w:rPr>
      </w:pPr>
    </w:p>
    <w:p w14:paraId="00000065">
      <w:pPr>
        <w:jc w:val="left"/>
        <w:rPr>
          <w:rFonts w:hint="default" w:ascii="Calibri Light" w:hAnsi="Calibri Light" w:cs="Calibri Light"/>
          <w:sz w:val="40"/>
          <w:szCs w:val="40"/>
        </w:rPr>
      </w:pPr>
    </w:p>
    <w:p w14:paraId="00000066">
      <w:pPr>
        <w:jc w:val="left"/>
        <w:rPr>
          <w:rFonts w:hint="default" w:ascii="Calibri Light" w:hAnsi="Calibri Light" w:cs="Calibri Light"/>
          <w:sz w:val="40"/>
          <w:szCs w:val="40"/>
        </w:rPr>
      </w:pPr>
    </w:p>
    <w:p w14:paraId="00000067">
      <w:pPr>
        <w:jc w:val="left"/>
        <w:rPr>
          <w:rFonts w:hint="default" w:ascii="Calibri Light" w:hAnsi="Calibri Light" w:cs="Calibri Light"/>
          <w:sz w:val="40"/>
          <w:szCs w:val="40"/>
        </w:rPr>
      </w:pPr>
    </w:p>
    <w:p w14:paraId="00000068">
      <w:pPr>
        <w:jc w:val="left"/>
        <w:rPr>
          <w:rFonts w:hint="default" w:ascii="Calibri Light" w:hAnsi="Calibri Light" w:cs="Calibri Light"/>
          <w:sz w:val="40"/>
          <w:szCs w:val="40"/>
        </w:rPr>
      </w:pPr>
      <w:r>
        <w:rPr>
          <w:rFonts w:hint="default" w:ascii="Calibri Light" w:hAnsi="Calibri Light" w:cs="Calibri Light"/>
          <w:b/>
          <w:sz w:val="48"/>
          <w:szCs w:val="48"/>
          <w:rtl w:val="0"/>
        </w:rPr>
        <w:t>Visualizing the clusters</w:t>
      </w:r>
      <w:r>
        <w:rPr>
          <w:rFonts w:hint="default" w:ascii="Calibri Light" w:hAnsi="Calibri Light" w:cs="Calibri Light"/>
          <w:sz w:val="40"/>
          <w:szCs w:val="40"/>
          <w:rtl w:val="0"/>
        </w:rPr>
        <w:t xml:space="preserve">  </w:t>
      </w:r>
    </w:p>
    <w:p w14:paraId="00000069">
      <w:pPr>
        <w:jc w:val="left"/>
        <w:rPr>
          <w:rFonts w:hint="default" w:ascii="Calibri Light" w:hAnsi="Calibri Light" w:cs="Calibri Light"/>
          <w:sz w:val="40"/>
          <w:szCs w:val="40"/>
        </w:rPr>
      </w:pPr>
    </w:p>
    <w:p w14:paraId="0000006A">
      <w:pPr>
        <w:jc w:val="left"/>
        <w:rPr>
          <w:rFonts w:hint="default" w:ascii="Calibri Light" w:hAnsi="Calibri Light" w:cs="Calibri Light"/>
          <w:sz w:val="40"/>
          <w:szCs w:val="40"/>
        </w:rPr>
      </w:pPr>
      <w:r>
        <w:rPr>
          <w:rFonts w:hint="default" w:ascii="Calibri Light" w:hAnsi="Calibri Light" w:cs="Calibri Light"/>
          <w:sz w:val="40"/>
          <w:szCs w:val="40"/>
        </w:rPr>
        <w:drawing>
          <wp:inline distT="114300" distB="114300" distL="114300" distR="114300">
            <wp:extent cx="3166745" cy="3109595"/>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14" name="image9.png"/>
                    <pic:cNvPicPr preferRelativeResize="0"/>
                  </pic:nvPicPr>
                  <pic:blipFill>
                    <a:blip r:embed="rId14"/>
                    <a:srcRect/>
                    <a:stretch>
                      <a:fillRect/>
                    </a:stretch>
                  </pic:blipFill>
                  <pic:spPr>
                    <a:xfrm>
                      <a:off x="0" y="0"/>
                      <a:ext cx="3167063" cy="3109826"/>
                    </a:xfrm>
                    <a:prstGeom prst="rect">
                      <a:avLst/>
                    </a:prstGeom>
                  </pic:spPr>
                </pic:pic>
              </a:graphicData>
            </a:graphic>
          </wp:inline>
        </w:drawing>
      </w:r>
    </w:p>
    <w:p w14:paraId="0000006B">
      <w:pPr>
        <w:jc w:val="left"/>
        <w:rPr>
          <w:rFonts w:hint="default" w:ascii="Calibri Light" w:hAnsi="Calibri Light" w:cs="Calibri Light"/>
          <w:sz w:val="40"/>
          <w:szCs w:val="40"/>
        </w:rPr>
      </w:pPr>
      <w:r>
        <w:rPr>
          <w:rFonts w:hint="default" w:ascii="Calibri Light" w:hAnsi="Calibri Light" w:cs="Calibri Light"/>
          <w:sz w:val="24"/>
          <w:szCs w:val="24"/>
          <w:rtl w:val="0"/>
        </w:rPr>
        <w:t xml:space="preserve">Segmenting into 4 clusters: </w:t>
      </w:r>
    </w:p>
    <w:p w14:paraId="0000006C">
      <w:pPr>
        <w:jc w:val="left"/>
        <w:rPr>
          <w:rFonts w:hint="default" w:ascii="Calibri Light" w:hAnsi="Calibri Light" w:cs="Calibri Light"/>
          <w:sz w:val="40"/>
          <w:szCs w:val="40"/>
        </w:rPr>
      </w:pPr>
      <w:r>
        <w:rPr>
          <w:rFonts w:hint="default" w:ascii="Calibri Light" w:hAnsi="Calibri Light" w:cs="Calibri Light"/>
          <w:sz w:val="40"/>
          <w:szCs w:val="40"/>
        </w:rPr>
        <w:drawing>
          <wp:inline distT="114300" distB="114300" distL="114300" distR="114300">
            <wp:extent cx="3309620" cy="3226435"/>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9" name="image13.png"/>
                    <pic:cNvPicPr preferRelativeResize="0"/>
                  </pic:nvPicPr>
                  <pic:blipFill>
                    <a:blip r:embed="rId15"/>
                    <a:srcRect/>
                    <a:stretch>
                      <a:fillRect/>
                    </a:stretch>
                  </pic:blipFill>
                  <pic:spPr>
                    <a:xfrm>
                      <a:off x="0" y="0"/>
                      <a:ext cx="3309938" cy="3226669"/>
                    </a:xfrm>
                    <a:prstGeom prst="rect">
                      <a:avLst/>
                    </a:prstGeom>
                  </pic:spPr>
                </pic:pic>
              </a:graphicData>
            </a:graphic>
          </wp:inline>
        </w:drawing>
      </w:r>
      <w:r>
        <w:rPr>
          <w:rFonts w:hint="default" w:ascii="Calibri Light" w:hAnsi="Calibri Light" w:cs="Calibri Light"/>
        </w:rPr>
        <w:br w:type="page"/>
      </w:r>
    </w:p>
    <w:p w14:paraId="0000006D">
      <w:pPr>
        <w:jc w:val="left"/>
        <w:rPr>
          <w:rFonts w:hint="default" w:ascii="Calibri Light" w:hAnsi="Calibri Light" w:eastAsia="Roboto" w:cs="Calibri Light"/>
          <w:b/>
          <w:sz w:val="36"/>
          <w:szCs w:val="36"/>
          <w:highlight w:val="white"/>
        </w:rPr>
      </w:pPr>
      <w:r>
        <w:rPr>
          <w:rFonts w:hint="default" w:ascii="Calibri Light" w:hAnsi="Calibri Light" w:cs="Calibri Light"/>
          <w:b/>
          <w:sz w:val="48"/>
          <w:szCs w:val="48"/>
          <w:rtl w:val="0"/>
        </w:rPr>
        <w:t xml:space="preserve">Cluster 0 : </w:t>
      </w:r>
      <w:r>
        <w:rPr>
          <w:rFonts w:hint="default" w:ascii="Calibri Light" w:hAnsi="Calibri Light" w:cs="Calibri Light"/>
          <w:b/>
          <w:sz w:val="36"/>
          <w:szCs w:val="36"/>
          <w:rtl w:val="0"/>
        </w:rPr>
        <w:t>(</w:t>
      </w:r>
      <w:r>
        <w:rPr>
          <w:rFonts w:hint="default" w:ascii="Calibri Light" w:hAnsi="Calibri Light" w:eastAsia="Roboto" w:cs="Calibri Light"/>
          <w:b/>
          <w:sz w:val="36"/>
          <w:szCs w:val="36"/>
          <w:highlight w:val="white"/>
          <w:rtl w:val="0"/>
        </w:rPr>
        <w:t>69.11% of the customers)</w:t>
      </w:r>
    </w:p>
    <w:p w14:paraId="0000006E">
      <w:pPr>
        <w:jc w:val="left"/>
        <w:rPr>
          <w:rFonts w:hint="default" w:ascii="Calibri Light" w:hAnsi="Calibri Light" w:eastAsia="Roboto" w:cs="Calibri Light"/>
          <w:sz w:val="28"/>
          <w:szCs w:val="28"/>
          <w:highlight w:val="white"/>
        </w:rPr>
      </w:pPr>
    </w:p>
    <w:p w14:paraId="0000006F">
      <w:pPr>
        <w:jc w:val="left"/>
        <w:rPr>
          <w:rFonts w:hint="default" w:ascii="Calibri Light" w:hAnsi="Calibri Light" w:eastAsia="Roboto" w:cs="Calibri Light"/>
          <w:sz w:val="28"/>
          <w:szCs w:val="28"/>
          <w:highlight w:val="white"/>
        </w:rPr>
      </w:pPr>
      <w:r>
        <w:rPr>
          <w:rFonts w:hint="default" w:ascii="Calibri Light" w:hAnsi="Calibri Light" w:eastAsia="Roboto" w:cs="Calibri Light"/>
          <w:b/>
          <w:sz w:val="36"/>
          <w:szCs w:val="36"/>
          <w:highlight w:val="white"/>
          <w:rtl w:val="0"/>
        </w:rPr>
        <w:t>Top Products</w:t>
      </w:r>
      <w:r>
        <w:rPr>
          <w:rFonts w:hint="default" w:ascii="Calibri Light" w:hAnsi="Calibri Light" w:eastAsia="Roboto" w:cs="Calibri Light"/>
          <w:sz w:val="28"/>
          <w:szCs w:val="28"/>
          <w:highlight w:val="white"/>
          <w:rtl w:val="0"/>
        </w:rPr>
        <w:t xml:space="preserve">  </w:t>
      </w:r>
    </w:p>
    <w:p w14:paraId="00000070">
      <w:pPr>
        <w:jc w:val="left"/>
        <w:rPr>
          <w:rFonts w:hint="default" w:ascii="Calibri Light" w:hAnsi="Calibri Light" w:eastAsia="Roboto" w:cs="Calibri Light"/>
          <w:sz w:val="28"/>
          <w:szCs w:val="28"/>
          <w:highlight w:val="white"/>
        </w:rPr>
      </w:pPr>
    </w:p>
    <w:p w14:paraId="00000071">
      <w:pPr>
        <w:jc w:val="left"/>
        <w:rPr>
          <w:rFonts w:hint="default" w:ascii="Calibri Light" w:hAnsi="Calibri Light" w:eastAsia="Roboto" w:cs="Calibri Light"/>
          <w:b/>
          <w:sz w:val="20"/>
          <w:szCs w:val="20"/>
          <w:highlight w:val="white"/>
        </w:rPr>
      </w:pPr>
      <w:r>
        <w:rPr>
          <w:rFonts w:hint="default" w:ascii="Calibri Light" w:hAnsi="Calibri Light" w:eastAsia="Roboto" w:cs="Calibri Light"/>
          <w:b/>
          <w:sz w:val="20"/>
          <w:szCs w:val="20"/>
          <w:highlight w:val="white"/>
          <w:rtl w:val="0"/>
        </w:rPr>
        <w:t>product_name</w:t>
      </w:r>
    </w:p>
    <w:p w14:paraId="00000072">
      <w:pPr>
        <w:jc w:val="left"/>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Organic Strawberries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0.084884</w:t>
      </w:r>
    </w:p>
    <w:p w14:paraId="00000073">
      <w:pPr>
        <w:jc w:val="left"/>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Organic Hass Avocado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0.063833</w:t>
      </w:r>
    </w:p>
    <w:p w14:paraId="00000074">
      <w:pPr>
        <w:jc w:val="left"/>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Organic Baby Spinach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0.062746</w:t>
      </w:r>
    </w:p>
    <w:p w14:paraId="00000075">
      <w:pPr>
        <w:jc w:val="left"/>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Organic Avocado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0.049436</w:t>
      </w:r>
    </w:p>
    <w:p w14:paraId="00000076">
      <w:pPr>
        <w:jc w:val="left"/>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Limes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lang w:val="en-US"/>
        </w:rPr>
        <w:tab/>
      </w:r>
      <w:r>
        <w:rPr>
          <w:rFonts w:hint="default" w:ascii="Calibri Light" w:hAnsi="Calibri Light" w:eastAsia="Roboto" w:cs="Calibri Light"/>
          <w:sz w:val="20"/>
          <w:szCs w:val="20"/>
          <w:highlight w:val="white"/>
          <w:rtl w:val="0"/>
        </w:rPr>
        <w:t>0.046720</w:t>
      </w:r>
    </w:p>
    <w:p w14:paraId="00000077">
      <w:pPr>
        <w:jc w:val="left"/>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Large Lemon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0.045498</w:t>
      </w:r>
    </w:p>
    <w:p w14:paraId="00000078">
      <w:pPr>
        <w:jc w:val="left"/>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Strawberries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0.043189</w:t>
      </w:r>
    </w:p>
    <w:p w14:paraId="00000079">
      <w:pPr>
        <w:jc w:val="left"/>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Organic Raspberries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0.042917</w:t>
      </w:r>
    </w:p>
    <w:p w14:paraId="0000007A">
      <w:pPr>
        <w:jc w:val="left"/>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Organic Whole Milk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0.040744</w:t>
      </w:r>
    </w:p>
    <w:p w14:paraId="0000007B">
      <w:pPr>
        <w:jc w:val="left"/>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Organic Yellow Onion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0.038300</w:t>
      </w:r>
    </w:p>
    <w:p w14:paraId="0000007C">
      <w:pPr>
        <w:jc w:val="left"/>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w:t>
      </w:r>
    </w:p>
    <w:p w14:paraId="0000007D">
      <w:pPr>
        <w:jc w:val="left"/>
        <w:rPr>
          <w:rFonts w:hint="default" w:ascii="Calibri Light" w:hAnsi="Calibri Light" w:eastAsia="Roboto" w:cs="Calibri Light"/>
          <w:b/>
          <w:sz w:val="20"/>
          <w:szCs w:val="20"/>
          <w:highlight w:val="white"/>
        </w:rPr>
      </w:pPr>
      <w:r>
        <w:rPr>
          <w:rFonts w:hint="default" w:ascii="Calibri Light" w:hAnsi="Calibri Light" w:eastAsia="Roboto" w:cs="Calibri Light"/>
          <w:b/>
          <w:sz w:val="20"/>
          <w:szCs w:val="20"/>
          <w:highlight w:val="white"/>
          <w:rtl w:val="0"/>
        </w:rPr>
        <w:t>product_name</w:t>
      </w:r>
    </w:p>
    <w:p w14:paraId="0000007E">
      <w:pPr>
        <w:jc w:val="left"/>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Organic Strawberries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lang w:val="en-US"/>
        </w:rPr>
        <w:tab/>
      </w:r>
      <w:r>
        <w:rPr>
          <w:rFonts w:hint="default" w:ascii="Calibri Light" w:hAnsi="Calibri Light" w:eastAsia="Roboto" w:cs="Calibri Light"/>
          <w:sz w:val="20"/>
          <w:szCs w:val="20"/>
          <w:highlight w:val="white"/>
          <w:rtl w:val="0"/>
        </w:rPr>
        <w:t>625</w:t>
      </w:r>
    </w:p>
    <w:p w14:paraId="0000007F">
      <w:pPr>
        <w:jc w:val="left"/>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Organic Hass Avocado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470</w:t>
      </w:r>
    </w:p>
    <w:p w14:paraId="00000080">
      <w:pPr>
        <w:jc w:val="left"/>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Organic Baby Spinach         </w:t>
      </w:r>
      <w:r>
        <w:rPr>
          <w:rFonts w:hint="default" w:ascii="Calibri Light" w:hAnsi="Calibri Light" w:eastAsia="Roboto" w:cs="Calibri Light"/>
          <w:sz w:val="20"/>
          <w:szCs w:val="20"/>
          <w:highlight w:val="white"/>
          <w:rtl w:val="0"/>
          <w:lang w:val="en-US"/>
        </w:rPr>
        <w:tab/>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462</w:t>
      </w:r>
    </w:p>
    <w:p w14:paraId="00000081">
      <w:pPr>
        <w:jc w:val="left"/>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Organic Avocado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lang w:val="en-US"/>
        </w:rPr>
        <w:tab/>
      </w:r>
      <w:r>
        <w:rPr>
          <w:rFonts w:hint="default" w:ascii="Calibri Light" w:hAnsi="Calibri Light" w:eastAsia="Roboto" w:cs="Calibri Light"/>
          <w:sz w:val="20"/>
          <w:szCs w:val="20"/>
          <w:highlight w:val="white"/>
          <w:rtl w:val="0"/>
        </w:rPr>
        <w:t>364</w:t>
      </w:r>
    </w:p>
    <w:p w14:paraId="00000082">
      <w:pPr>
        <w:jc w:val="left"/>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Limes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344</w:t>
      </w:r>
    </w:p>
    <w:p w14:paraId="00000083">
      <w:pPr>
        <w:jc w:val="left"/>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Large Lemon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335</w:t>
      </w:r>
    </w:p>
    <w:p w14:paraId="00000084">
      <w:pPr>
        <w:jc w:val="left"/>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Strawberries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 xml:space="preserve">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318</w:t>
      </w:r>
    </w:p>
    <w:p w14:paraId="00000085">
      <w:pPr>
        <w:jc w:val="left"/>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Organic Raspberries          </w:t>
      </w:r>
      <w:r>
        <w:rPr>
          <w:rFonts w:hint="default" w:ascii="Calibri Light" w:hAnsi="Calibri Light" w:eastAsia="Roboto" w:cs="Calibri Light"/>
          <w:sz w:val="20"/>
          <w:szCs w:val="20"/>
          <w:highlight w:val="white"/>
          <w:rtl w:val="0"/>
          <w:lang w:val="en-US"/>
        </w:rPr>
        <w:tab/>
      </w:r>
      <w:r>
        <w:rPr>
          <w:rFonts w:hint="default" w:ascii="Calibri Light" w:hAnsi="Calibri Light" w:eastAsia="Roboto" w:cs="Calibri Light"/>
          <w:sz w:val="20"/>
          <w:szCs w:val="20"/>
          <w:highlight w:val="white"/>
          <w:rtl w:val="0"/>
        </w:rPr>
        <w:t xml:space="preserve">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316</w:t>
      </w:r>
    </w:p>
    <w:p w14:paraId="00000086">
      <w:pPr>
        <w:jc w:val="left"/>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Organic Whole Milk           </w:t>
      </w:r>
      <w:r>
        <w:rPr>
          <w:rFonts w:hint="default" w:ascii="Calibri Light" w:hAnsi="Calibri Light" w:eastAsia="Roboto" w:cs="Calibri Light"/>
          <w:sz w:val="20"/>
          <w:szCs w:val="20"/>
          <w:highlight w:val="white"/>
          <w:rtl w:val="0"/>
          <w:lang w:val="en-US"/>
        </w:rPr>
        <w:tab/>
      </w:r>
      <w:r>
        <w:rPr>
          <w:rFonts w:hint="default" w:ascii="Calibri Light" w:hAnsi="Calibri Light" w:eastAsia="Roboto" w:cs="Calibri Light"/>
          <w:sz w:val="20"/>
          <w:szCs w:val="20"/>
          <w:highlight w:val="white"/>
          <w:rtl w:val="0"/>
        </w:rPr>
        <w:t xml:space="preserve">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300</w:t>
      </w:r>
    </w:p>
    <w:p w14:paraId="00000087">
      <w:pPr>
        <w:jc w:val="left"/>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Organic Yellow Onion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282</w:t>
      </w:r>
    </w:p>
    <w:p w14:paraId="00000088">
      <w:pPr>
        <w:jc w:val="left"/>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Organic Blueberries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lang w:val="en-US"/>
        </w:rPr>
        <w:tab/>
      </w:r>
      <w:r>
        <w:rPr>
          <w:rFonts w:hint="default" w:ascii="Calibri Light" w:hAnsi="Calibri Light" w:eastAsia="Roboto" w:cs="Calibri Light"/>
          <w:sz w:val="20"/>
          <w:szCs w:val="20"/>
          <w:highlight w:val="white"/>
          <w:rtl w:val="0"/>
        </w:rPr>
        <w:t>277</w:t>
      </w:r>
    </w:p>
    <w:p w14:paraId="00000089">
      <w:pPr>
        <w:jc w:val="left"/>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Organic Garlic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272</w:t>
      </w:r>
    </w:p>
    <w:p w14:paraId="0000008A">
      <w:pPr>
        <w:jc w:val="left"/>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Cucumber Kirby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lang w:val="en-US"/>
        </w:rPr>
        <w:tab/>
      </w:r>
      <w:r>
        <w:rPr>
          <w:rFonts w:hint="default" w:ascii="Calibri Light" w:hAnsi="Calibri Light" w:eastAsia="Roboto" w:cs="Calibri Light"/>
          <w:sz w:val="20"/>
          <w:szCs w:val="20"/>
          <w:highlight w:val="white"/>
          <w:rtl w:val="0"/>
        </w:rPr>
        <w:t>227</w:t>
      </w:r>
    </w:p>
    <w:p w14:paraId="0000008B">
      <w:pPr>
        <w:jc w:val="left"/>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Organic Zucchini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 xml:space="preserve"> 224</w:t>
      </w:r>
    </w:p>
    <w:p w14:paraId="0000008C">
      <w:pPr>
        <w:jc w:val="left"/>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Organic Lemon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lang w:val="en-US"/>
        </w:rPr>
        <w:tab/>
      </w:r>
      <w:r>
        <w:rPr>
          <w:rFonts w:hint="default" w:ascii="Calibri Light" w:hAnsi="Calibri Light" w:eastAsia="Roboto" w:cs="Calibri Light"/>
          <w:sz w:val="20"/>
          <w:szCs w:val="20"/>
          <w:highlight w:val="white"/>
          <w:rtl w:val="0"/>
        </w:rPr>
        <w:t>214</w:t>
      </w:r>
    </w:p>
    <w:p w14:paraId="0000008D">
      <w:pPr>
        <w:jc w:val="left"/>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Sparkling Water Grapefruit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200</w:t>
      </w:r>
    </w:p>
    <w:p w14:paraId="0000008E">
      <w:pPr>
        <w:jc w:val="left"/>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Organic Grape Tomatoes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198</w:t>
      </w:r>
    </w:p>
    <w:p w14:paraId="0000008F">
      <w:pPr>
        <w:jc w:val="left"/>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Organic Half &amp; Half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lang w:val="en-US"/>
        </w:rPr>
        <w:tab/>
      </w:r>
      <w:r>
        <w:rPr>
          <w:rFonts w:hint="default" w:ascii="Calibri Light" w:hAnsi="Calibri Light" w:eastAsia="Roboto" w:cs="Calibri Light"/>
          <w:sz w:val="20"/>
          <w:szCs w:val="20"/>
          <w:highlight w:val="white"/>
          <w:rtl w:val="0"/>
        </w:rPr>
        <w:t>195</w:t>
      </w:r>
    </w:p>
    <w:p w14:paraId="00000090">
      <w:pPr>
        <w:jc w:val="left"/>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Half &amp; Half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184</w:t>
      </w:r>
    </w:p>
    <w:p w14:paraId="00000091">
      <w:pPr>
        <w:jc w:val="left"/>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Organic Cucumber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lang w:val="en-US"/>
        </w:rPr>
        <w:tab/>
      </w:r>
      <w:r>
        <w:rPr>
          <w:rFonts w:hint="default" w:ascii="Calibri Light" w:hAnsi="Calibri Light" w:eastAsia="Roboto" w:cs="Calibri Light"/>
          <w:sz w:val="20"/>
          <w:szCs w:val="20"/>
          <w:highlight w:val="white"/>
          <w:rtl w:val="0"/>
        </w:rPr>
        <w:t>184</w:t>
      </w:r>
    </w:p>
    <w:p w14:paraId="00000093">
      <w:pPr>
        <w:jc w:val="left"/>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w:t>
      </w:r>
      <w:r>
        <w:rPr>
          <w:rFonts w:hint="default" w:ascii="Calibri Light" w:hAnsi="Calibri Light" w:cs="Calibri Light"/>
        </w:rPr>
        <w:br w:type="page"/>
      </w:r>
    </w:p>
    <w:p w14:paraId="00000094">
      <w:pPr>
        <w:ind w:left="0" w:firstLine="0"/>
        <w:rPr>
          <w:rFonts w:hint="default" w:ascii="Calibri Light" w:hAnsi="Calibri Light" w:cs="Calibri Light"/>
          <w:b/>
          <w:sz w:val="36"/>
          <w:szCs w:val="36"/>
        </w:rPr>
      </w:pPr>
      <w:r>
        <w:rPr>
          <w:rFonts w:hint="default" w:ascii="Calibri Light" w:hAnsi="Calibri Light" w:cs="Calibri Light"/>
          <w:b/>
          <w:sz w:val="36"/>
          <w:szCs w:val="36"/>
          <w:rtl w:val="0"/>
        </w:rPr>
        <w:t xml:space="preserve">Frequently Bought Products  </w:t>
      </w:r>
    </w:p>
    <w:p w14:paraId="00000095">
      <w:pPr>
        <w:ind w:firstLine="720"/>
        <w:rPr>
          <w:rFonts w:hint="default" w:ascii="Calibri Light" w:hAnsi="Calibri Light" w:cs="Calibri Light"/>
          <w:b/>
          <w:sz w:val="20"/>
          <w:szCs w:val="20"/>
        </w:rPr>
      </w:pPr>
    </w:p>
    <w:p w14:paraId="00000096">
      <w:pPr>
        <w:ind w:firstLine="720"/>
        <w:rPr>
          <w:rFonts w:hint="default" w:ascii="Calibri Light" w:hAnsi="Calibri Light" w:cs="Calibri Light"/>
          <w:b/>
          <w:sz w:val="20"/>
          <w:szCs w:val="20"/>
        </w:rPr>
      </w:pPr>
      <w:r>
        <w:rPr>
          <w:rFonts w:hint="default" w:ascii="Calibri Light" w:hAnsi="Calibri Light" w:cs="Calibri Light"/>
          <w:b/>
          <w:sz w:val="20"/>
          <w:szCs w:val="20"/>
          <w:rtl w:val="0"/>
        </w:rPr>
        <w:t xml:space="preserve">antecedents </w:t>
      </w:r>
      <w:r>
        <w:rPr>
          <w:rFonts w:hint="default" w:ascii="Calibri Light" w:hAnsi="Calibri Light" w:cs="Calibri Light"/>
          <w:sz w:val="20"/>
          <w:szCs w:val="20"/>
          <w:rtl w:val="0"/>
        </w:rPr>
        <w:t xml:space="preserve">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b/>
          <w:sz w:val="20"/>
          <w:szCs w:val="20"/>
          <w:rtl w:val="0"/>
        </w:rPr>
        <w:t xml:space="preserve">consequents </w:t>
      </w:r>
      <w:r>
        <w:rPr>
          <w:rFonts w:hint="default" w:ascii="Calibri Light" w:hAnsi="Calibri Light" w:cs="Calibri Light"/>
          <w:sz w:val="20"/>
          <w:szCs w:val="20"/>
          <w:rtl w:val="0"/>
        </w:rPr>
        <w:t xml:space="preserve">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b/>
          <w:sz w:val="20"/>
          <w:szCs w:val="20"/>
          <w:rtl w:val="0"/>
        </w:rPr>
        <w:t xml:space="preserve">antecedent support </w:t>
      </w:r>
    </w:p>
    <w:p w14:paraId="00000097">
      <w:pPr>
        <w:rPr>
          <w:rFonts w:hint="default" w:ascii="Calibri Light" w:hAnsi="Calibri Light" w:cs="Calibri Light"/>
          <w:sz w:val="20"/>
          <w:szCs w:val="20"/>
        </w:rPr>
      </w:pPr>
      <w:r>
        <w:rPr>
          <w:rFonts w:hint="default" w:ascii="Calibri Light" w:hAnsi="Calibri Light" w:cs="Calibri Light"/>
          <w:sz w:val="20"/>
          <w:szCs w:val="20"/>
          <w:rtl w:val="0"/>
        </w:rPr>
        <w:t>0</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(Organic Garlic)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 </w:t>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 xml:space="preserve">(Organic Yellow Onion)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0.035312   </w:t>
      </w:r>
    </w:p>
    <w:p w14:paraId="00000098">
      <w:pPr>
        <w:rPr>
          <w:rFonts w:hint="default" w:ascii="Calibri Light" w:hAnsi="Calibri Light" w:cs="Calibri Light"/>
          <w:sz w:val="20"/>
          <w:szCs w:val="20"/>
        </w:rPr>
      </w:pPr>
      <w:r>
        <w:rPr>
          <w:rFonts w:hint="default" w:ascii="Calibri Light" w:hAnsi="Calibri Light" w:cs="Calibri Light"/>
          <w:sz w:val="20"/>
          <w:szCs w:val="20"/>
          <w:rtl w:val="0"/>
        </w:rPr>
        <w:t>1</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(Organic Yellow Onion)   </w:t>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 xml:space="preserve">(Organic Garlic)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0.037213   </w:t>
      </w:r>
    </w:p>
    <w:p w14:paraId="00000099">
      <w:pPr>
        <w:rPr>
          <w:rFonts w:hint="default" w:ascii="Calibri Light" w:hAnsi="Calibri Light" w:cs="Calibri Light"/>
          <w:sz w:val="20"/>
          <w:szCs w:val="20"/>
        </w:rPr>
      </w:pPr>
      <w:r>
        <w:rPr>
          <w:rFonts w:hint="default" w:ascii="Calibri Light" w:hAnsi="Calibri Light" w:cs="Calibri Light"/>
          <w:sz w:val="20"/>
          <w:szCs w:val="20"/>
          <w:rtl w:val="0"/>
        </w:rPr>
        <w:t>2</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(Organic Strawberries)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(Organic Hass Avocado)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0.074969   </w:t>
      </w:r>
    </w:p>
    <w:p w14:paraId="0000009A">
      <w:pPr>
        <w:rPr>
          <w:rFonts w:hint="default" w:ascii="Calibri Light" w:hAnsi="Calibri Light" w:cs="Calibri Light"/>
          <w:sz w:val="20"/>
          <w:szCs w:val="20"/>
        </w:rPr>
      </w:pPr>
      <w:r>
        <w:rPr>
          <w:rFonts w:hint="default" w:ascii="Calibri Light" w:hAnsi="Calibri Light" w:cs="Calibri Light"/>
          <w:sz w:val="20"/>
          <w:szCs w:val="20"/>
          <w:rtl w:val="0"/>
        </w:rPr>
        <w:t>3</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(Organic Hass Avocado)  </w:t>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 xml:space="preserve">(Organic Strawberries)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0.058672   </w:t>
      </w:r>
    </w:p>
    <w:p w14:paraId="0000009B">
      <w:pPr>
        <w:rPr>
          <w:rFonts w:hint="default" w:ascii="Calibri Light" w:hAnsi="Calibri Light" w:cs="Calibri Light"/>
          <w:sz w:val="20"/>
          <w:szCs w:val="20"/>
        </w:rPr>
      </w:pPr>
      <w:r>
        <w:rPr>
          <w:rFonts w:hint="default" w:ascii="Calibri Light" w:hAnsi="Calibri Light" w:cs="Calibri Light"/>
          <w:sz w:val="20"/>
          <w:szCs w:val="20"/>
          <w:rtl w:val="0"/>
        </w:rPr>
        <w:t>4</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(Organic Strawberries)   </w:t>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 xml:space="preserve">(Organic Raspberries)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0.074969  </w:t>
      </w:r>
    </w:p>
    <w:p w14:paraId="0000009C">
      <w:pPr>
        <w:rPr>
          <w:rFonts w:hint="default" w:ascii="Calibri Light" w:hAnsi="Calibri Light" w:cs="Calibri Light"/>
          <w:sz w:val="20"/>
          <w:szCs w:val="20"/>
        </w:rPr>
      </w:pPr>
      <w:r>
        <w:rPr>
          <w:rFonts w:hint="default" w:ascii="Calibri Light" w:hAnsi="Calibri Light" w:cs="Calibri Light"/>
          <w:sz w:val="20"/>
          <w:szCs w:val="20"/>
          <w:rtl w:val="0"/>
        </w:rPr>
        <w:t>5</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(Organic Raspberries)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(Organic Strawberries)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0.038979  </w:t>
      </w:r>
    </w:p>
    <w:p w14:paraId="0000009D">
      <w:pPr>
        <w:rPr>
          <w:rFonts w:hint="default" w:ascii="Calibri Light" w:hAnsi="Calibri Light" w:cs="Calibri Light"/>
          <w:sz w:val="20"/>
          <w:szCs w:val="20"/>
        </w:rPr>
      </w:pPr>
    </w:p>
    <w:p w14:paraId="0000009E">
      <w:pPr>
        <w:rPr>
          <w:rFonts w:hint="default" w:ascii="Calibri Light" w:hAnsi="Calibri Light" w:cs="Calibri Light"/>
          <w:sz w:val="20"/>
          <w:szCs w:val="20"/>
        </w:rPr>
      </w:pPr>
    </w:p>
    <w:p w14:paraId="0000009F">
      <w:pPr>
        <w:ind w:firstLine="720"/>
        <w:rPr>
          <w:rFonts w:hint="default" w:ascii="Calibri Light" w:hAnsi="Calibri Light" w:cs="Calibri Light"/>
          <w:sz w:val="20"/>
          <w:szCs w:val="20"/>
        </w:rPr>
      </w:pPr>
      <w:r>
        <w:rPr>
          <w:rFonts w:hint="default" w:ascii="Calibri Light" w:hAnsi="Calibri Light" w:cs="Calibri Light"/>
          <w:b/>
          <w:sz w:val="20"/>
          <w:szCs w:val="20"/>
          <w:rtl w:val="0"/>
        </w:rPr>
        <w:t>consequent support</w:t>
      </w:r>
      <w:r>
        <w:rPr>
          <w:rFonts w:hint="default" w:ascii="Calibri Light" w:hAnsi="Calibri Light" w:cs="Calibri Light"/>
          <w:sz w:val="20"/>
          <w:szCs w:val="20"/>
          <w:rtl w:val="0"/>
        </w:rPr>
        <w:t xml:space="preserve">   </w:t>
      </w:r>
      <w:r>
        <w:rPr>
          <w:rFonts w:hint="default" w:ascii="Calibri Light" w:hAnsi="Calibri Light" w:cs="Calibri Light"/>
          <w:sz w:val="20"/>
          <w:szCs w:val="20"/>
          <w:rtl w:val="0"/>
        </w:rPr>
        <w:tab/>
      </w:r>
      <w:r>
        <w:rPr>
          <w:rFonts w:hint="default" w:ascii="Calibri Light" w:hAnsi="Calibri Light" w:cs="Calibri Light"/>
          <w:b/>
          <w:sz w:val="20"/>
          <w:szCs w:val="20"/>
          <w:rtl w:val="0"/>
        </w:rPr>
        <w:t xml:space="preserve">support </w:t>
      </w:r>
      <w:r>
        <w:rPr>
          <w:rFonts w:hint="default" w:ascii="Calibri Light" w:hAnsi="Calibri Light" w:cs="Calibri Light"/>
          <w:sz w:val="20"/>
          <w:szCs w:val="20"/>
          <w:rtl w:val="0"/>
        </w:rPr>
        <w:t xml:space="preserve"> </w:t>
      </w:r>
      <w:r>
        <w:rPr>
          <w:rFonts w:hint="default" w:ascii="Calibri Light" w:hAnsi="Calibri Light" w:cs="Calibri Light"/>
          <w:sz w:val="20"/>
          <w:szCs w:val="20"/>
          <w:rtl w:val="0"/>
        </w:rPr>
        <w:tab/>
      </w:r>
      <w:r>
        <w:rPr>
          <w:rFonts w:hint="default" w:ascii="Calibri Light" w:hAnsi="Calibri Light" w:cs="Calibri Light"/>
          <w:b/>
          <w:sz w:val="20"/>
          <w:szCs w:val="20"/>
          <w:rtl w:val="0"/>
        </w:rPr>
        <w:t xml:space="preserve">confidence </w:t>
      </w:r>
      <w:r>
        <w:rPr>
          <w:rFonts w:hint="default" w:ascii="Calibri Light" w:hAnsi="Calibri Light" w:cs="Calibri Light"/>
          <w:sz w:val="20"/>
          <w:szCs w:val="20"/>
          <w:rtl w:val="0"/>
        </w:rPr>
        <w:t xml:space="preserve">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 </w:t>
      </w:r>
      <w:r>
        <w:rPr>
          <w:rFonts w:hint="default" w:ascii="Calibri Light" w:hAnsi="Calibri Light" w:cs="Calibri Light"/>
          <w:b/>
          <w:sz w:val="20"/>
          <w:szCs w:val="20"/>
          <w:rtl w:val="0"/>
        </w:rPr>
        <w:t xml:space="preserve">lift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    </w:t>
      </w:r>
      <w:r>
        <w:rPr>
          <w:rFonts w:hint="default" w:ascii="Calibri Light" w:hAnsi="Calibri Light" w:cs="Calibri Light"/>
          <w:b/>
          <w:sz w:val="20"/>
          <w:szCs w:val="20"/>
          <w:rtl w:val="0"/>
        </w:rPr>
        <w:t xml:space="preserve">representativity </w:t>
      </w:r>
      <w:r>
        <w:rPr>
          <w:rFonts w:hint="default" w:ascii="Calibri Light" w:hAnsi="Calibri Light" w:cs="Calibri Light"/>
          <w:sz w:val="20"/>
          <w:szCs w:val="20"/>
          <w:rtl w:val="0"/>
        </w:rPr>
        <w:t xml:space="preserve"> </w:t>
      </w:r>
    </w:p>
    <w:p w14:paraId="000000A0">
      <w:pPr>
        <w:rPr>
          <w:rFonts w:hint="default" w:ascii="Calibri Light" w:hAnsi="Calibri Light" w:cs="Calibri Light"/>
          <w:sz w:val="20"/>
          <w:szCs w:val="20"/>
        </w:rPr>
      </w:pPr>
      <w:r>
        <w:rPr>
          <w:rFonts w:hint="default" w:ascii="Calibri Light" w:hAnsi="Calibri Light" w:cs="Calibri Light"/>
          <w:sz w:val="20"/>
          <w:szCs w:val="20"/>
          <w:rtl w:val="0"/>
        </w:rPr>
        <w:t>0</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0.037213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0.010050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0.284615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7.648259               1.0   </w:t>
      </w:r>
    </w:p>
    <w:p w14:paraId="000000A1">
      <w:pPr>
        <w:rPr>
          <w:rFonts w:hint="default" w:ascii="Calibri Light" w:hAnsi="Calibri Light" w:cs="Calibri Light"/>
          <w:sz w:val="20"/>
          <w:szCs w:val="20"/>
        </w:rPr>
      </w:pPr>
      <w:r>
        <w:rPr>
          <w:rFonts w:hint="default" w:ascii="Calibri Light" w:hAnsi="Calibri Light" w:cs="Calibri Light"/>
          <w:sz w:val="20"/>
          <w:szCs w:val="20"/>
          <w:rtl w:val="0"/>
        </w:rPr>
        <w:t>1</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0.035312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0.010050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0.270073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7.648259               1.0   </w:t>
      </w:r>
    </w:p>
    <w:p w14:paraId="000000A2">
      <w:pPr>
        <w:rPr>
          <w:rFonts w:hint="default" w:ascii="Calibri Light" w:hAnsi="Calibri Light" w:cs="Calibri Light"/>
          <w:sz w:val="20"/>
          <w:szCs w:val="20"/>
        </w:rPr>
      </w:pPr>
      <w:r>
        <w:rPr>
          <w:rFonts w:hint="default" w:ascii="Calibri Light" w:hAnsi="Calibri Light" w:cs="Calibri Light"/>
          <w:sz w:val="20"/>
          <w:szCs w:val="20"/>
          <w:rtl w:val="0"/>
        </w:rPr>
        <w:t>2</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0.058672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0.012631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0.168478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2.871540               1.0   </w:t>
      </w:r>
    </w:p>
    <w:p w14:paraId="000000A3">
      <w:pPr>
        <w:rPr>
          <w:rFonts w:hint="default" w:ascii="Calibri Light" w:hAnsi="Calibri Light" w:cs="Calibri Light"/>
          <w:sz w:val="20"/>
          <w:szCs w:val="20"/>
        </w:rPr>
      </w:pPr>
      <w:r>
        <w:rPr>
          <w:rFonts w:hint="default" w:ascii="Calibri Light" w:hAnsi="Calibri Light" w:cs="Calibri Light"/>
          <w:sz w:val="20"/>
          <w:szCs w:val="20"/>
          <w:rtl w:val="0"/>
        </w:rPr>
        <w:t>3</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0.074969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0.012631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0.215278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2.871540               1.0   </w:t>
      </w:r>
    </w:p>
    <w:p w14:paraId="000000A4">
      <w:pPr>
        <w:rPr>
          <w:rFonts w:hint="default" w:ascii="Calibri Light" w:hAnsi="Calibri Light" w:cs="Calibri Light"/>
          <w:sz w:val="20"/>
          <w:szCs w:val="20"/>
        </w:rPr>
      </w:pPr>
      <w:r>
        <w:rPr>
          <w:rFonts w:hint="default" w:ascii="Calibri Light" w:hAnsi="Calibri Light" w:cs="Calibri Light"/>
          <w:sz w:val="20"/>
          <w:szCs w:val="20"/>
          <w:rtl w:val="0"/>
        </w:rPr>
        <w:t>4</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0.038979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0.010322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0.137681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3.532217               1.0   </w:t>
      </w:r>
    </w:p>
    <w:p w14:paraId="000000A5">
      <w:pPr>
        <w:rPr>
          <w:rFonts w:hint="default" w:ascii="Calibri Light" w:hAnsi="Calibri Light" w:cs="Calibri Light"/>
          <w:sz w:val="20"/>
          <w:szCs w:val="20"/>
        </w:rPr>
      </w:pPr>
      <w:r>
        <w:rPr>
          <w:rFonts w:hint="default" w:ascii="Calibri Light" w:hAnsi="Calibri Light" w:cs="Calibri Light"/>
          <w:sz w:val="20"/>
          <w:szCs w:val="20"/>
          <w:rtl w:val="0"/>
        </w:rPr>
        <w:t>5</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0.074969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0.010322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0.264808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3.532217               1.0  </w:t>
      </w:r>
    </w:p>
    <w:p w14:paraId="000000A6">
      <w:pPr>
        <w:rPr>
          <w:rFonts w:hint="default" w:ascii="Calibri Light" w:hAnsi="Calibri Light" w:cs="Calibri Light"/>
          <w:sz w:val="20"/>
          <w:szCs w:val="20"/>
        </w:rPr>
      </w:pPr>
      <w:r>
        <w:rPr>
          <w:rFonts w:hint="default" w:ascii="Calibri Light" w:hAnsi="Calibri Light" w:cs="Calibri Light"/>
          <w:sz w:val="20"/>
          <w:szCs w:val="20"/>
          <w:rtl w:val="0"/>
        </w:rPr>
        <w:t>—-----------------------------------------------------------------------------------------------------------------------------------------</w:t>
      </w:r>
    </w:p>
    <w:p w14:paraId="000000A7">
      <w:pPr>
        <w:rPr>
          <w:rFonts w:hint="default" w:ascii="Calibri Light" w:hAnsi="Calibri Light" w:cs="Calibri Light"/>
          <w:sz w:val="20"/>
          <w:szCs w:val="20"/>
        </w:rPr>
      </w:pPr>
    </w:p>
    <w:p w14:paraId="000000A8">
      <w:pPr>
        <w:rPr>
          <w:rFonts w:hint="default" w:ascii="Calibri Light" w:hAnsi="Calibri Light" w:cs="Calibri Light"/>
          <w:sz w:val="20"/>
          <w:szCs w:val="20"/>
        </w:rPr>
      </w:pPr>
    </w:p>
    <w:p w14:paraId="000000A9">
      <w:pPr>
        <w:jc w:val="left"/>
        <w:rPr>
          <w:rFonts w:hint="default" w:ascii="Calibri Light" w:hAnsi="Calibri Light" w:cs="Calibri Light"/>
          <w:sz w:val="40"/>
          <w:szCs w:val="40"/>
        </w:rPr>
      </w:pPr>
      <w:r>
        <w:rPr>
          <w:rFonts w:hint="default" w:ascii="Calibri Light" w:hAnsi="Calibri Light" w:cs="Calibri Light"/>
          <w:sz w:val="40"/>
          <w:szCs w:val="40"/>
        </w:rPr>
        <w:drawing>
          <wp:inline distT="114300" distB="114300" distL="114300" distR="114300">
            <wp:extent cx="6097905" cy="382333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6"/>
                    <a:srcRect/>
                    <a:stretch>
                      <a:fillRect/>
                    </a:stretch>
                  </pic:blipFill>
                  <pic:spPr>
                    <a:xfrm>
                      <a:off x="0" y="0"/>
                      <a:ext cx="6097916" cy="3823739"/>
                    </a:xfrm>
                    <a:prstGeom prst="rect">
                      <a:avLst/>
                    </a:prstGeom>
                  </pic:spPr>
                </pic:pic>
              </a:graphicData>
            </a:graphic>
          </wp:inline>
        </w:drawing>
      </w:r>
    </w:p>
    <w:p w14:paraId="000000AA">
      <w:pPr>
        <w:jc w:val="left"/>
        <w:rPr>
          <w:rFonts w:hint="default" w:ascii="Calibri Light" w:hAnsi="Calibri Light" w:eastAsia="Roboto" w:cs="Calibri Light"/>
          <w:sz w:val="20"/>
          <w:szCs w:val="20"/>
          <w:highlight w:val="white"/>
        </w:rPr>
      </w:pPr>
    </w:p>
    <w:p w14:paraId="000000AB">
      <w:pPr>
        <w:jc w:val="left"/>
        <w:rPr>
          <w:rFonts w:hint="default" w:ascii="Calibri Light" w:hAnsi="Calibri Light" w:eastAsia="Roboto" w:cs="Calibri Light"/>
          <w:sz w:val="20"/>
          <w:szCs w:val="20"/>
          <w:highlight w:val="white"/>
        </w:rPr>
      </w:pPr>
      <w:r>
        <w:rPr>
          <w:rFonts w:hint="default" w:ascii="Calibri Light" w:hAnsi="Calibri Light" w:cs="Calibri Light"/>
        </w:rPr>
        <w:br w:type="page"/>
      </w:r>
    </w:p>
    <w:p w14:paraId="000000AC">
      <w:pPr>
        <w:jc w:val="left"/>
        <w:rPr>
          <w:rFonts w:hint="default" w:ascii="Calibri Light" w:hAnsi="Calibri Light" w:eastAsia="Roboto" w:cs="Calibri Light"/>
          <w:sz w:val="28"/>
          <w:szCs w:val="28"/>
          <w:highlight w:val="white"/>
        </w:rPr>
      </w:pPr>
      <w:r>
        <w:rPr>
          <w:rFonts w:hint="default" w:ascii="Calibri Light" w:hAnsi="Calibri Light" w:eastAsia="Roboto" w:cs="Calibri Light"/>
          <w:b/>
          <w:sz w:val="36"/>
          <w:szCs w:val="36"/>
          <w:highlight w:val="white"/>
          <w:rtl w:val="0"/>
        </w:rPr>
        <w:t xml:space="preserve">Insights </w:t>
      </w:r>
      <w:r>
        <w:rPr>
          <w:rFonts w:hint="default" w:ascii="Calibri Light" w:hAnsi="Calibri Light" w:eastAsia="Roboto" w:cs="Calibri Light"/>
          <w:sz w:val="28"/>
          <w:szCs w:val="28"/>
          <w:highlight w:val="white"/>
          <w:rtl w:val="0"/>
        </w:rPr>
        <w:t xml:space="preserve"> </w:t>
      </w:r>
    </w:p>
    <w:p w14:paraId="000000AD">
      <w:pPr>
        <w:jc w:val="left"/>
        <w:rPr>
          <w:rFonts w:hint="default" w:ascii="Calibri Light" w:hAnsi="Calibri Light" w:eastAsia="Roboto" w:cs="Calibri Light"/>
          <w:sz w:val="28"/>
          <w:szCs w:val="28"/>
          <w:highlight w:val="white"/>
        </w:rPr>
      </w:pPr>
    </w:p>
    <w:p w14:paraId="000000AE">
      <w:pPr>
        <w:numPr>
          <w:ilvl w:val="0"/>
          <w:numId w:val="2"/>
        </w:numPr>
        <w:ind w:left="720" w:hanging="360"/>
        <w:jc w:val="left"/>
        <w:rPr>
          <w:rFonts w:hint="default" w:ascii="Calibri Light" w:hAnsi="Calibri Light" w:cs="Calibri Light"/>
        </w:rPr>
      </w:pPr>
      <w:r>
        <w:rPr>
          <w:rFonts w:hint="default" w:ascii="Calibri Light" w:hAnsi="Calibri Light" w:cs="Calibri Light"/>
          <w:rtl w:val="0"/>
        </w:rPr>
        <w:t xml:space="preserve">Cluster 0 accounts for the majority of the customer base ( i e. </w:t>
      </w:r>
      <w:r>
        <w:rPr>
          <w:rFonts w:hint="default" w:ascii="Calibri Light" w:hAnsi="Calibri Light" w:eastAsia="Roboto" w:cs="Calibri Light"/>
          <w:highlight w:val="white"/>
          <w:rtl w:val="0"/>
        </w:rPr>
        <w:t>69.11% )</w:t>
      </w:r>
    </w:p>
    <w:p w14:paraId="000000AF">
      <w:pPr>
        <w:numPr>
          <w:ilvl w:val="0"/>
          <w:numId w:val="2"/>
        </w:numPr>
        <w:ind w:left="720" w:hanging="360"/>
        <w:jc w:val="left"/>
        <w:rPr>
          <w:rFonts w:hint="default" w:ascii="Calibri Light" w:hAnsi="Calibri Light" w:eastAsia="Roboto" w:cs="Calibri Light"/>
          <w:highlight w:val="white"/>
        </w:rPr>
      </w:pPr>
      <w:r>
        <w:rPr>
          <w:rFonts w:hint="default" w:ascii="Calibri Light" w:hAnsi="Calibri Light" w:eastAsia="Roboto" w:cs="Calibri Light"/>
          <w:highlight w:val="white"/>
          <w:rtl w:val="0"/>
        </w:rPr>
        <w:t>The only cluster that does not have any type of bananas in their top 10 most purchased products</w:t>
      </w:r>
    </w:p>
    <w:p w14:paraId="000000B0">
      <w:pPr>
        <w:numPr>
          <w:ilvl w:val="0"/>
          <w:numId w:val="2"/>
        </w:numPr>
        <w:ind w:left="720" w:hanging="360"/>
        <w:jc w:val="left"/>
        <w:rPr>
          <w:rFonts w:hint="default" w:ascii="Calibri Light" w:hAnsi="Calibri Light" w:cs="Calibri Light"/>
          <w:highlight w:val="white"/>
        </w:rPr>
      </w:pPr>
      <w:r>
        <w:rPr>
          <w:rFonts w:hint="default" w:ascii="Calibri Light" w:hAnsi="Calibri Light" w:eastAsia="Roboto" w:cs="Calibri Light"/>
          <w:highlight w:val="white"/>
          <w:rtl w:val="0"/>
        </w:rPr>
        <w:t>These customers are characterised by their purchase of half and half (</w:t>
      </w:r>
      <w:r>
        <w:rPr>
          <w:rFonts w:hint="default" w:ascii="Calibri Light" w:hAnsi="Calibri Light" w:cs="Calibri Light"/>
          <w:highlight w:val="white"/>
          <w:rtl w:val="0"/>
        </w:rPr>
        <w:t>half whole milk and half cream)</w:t>
      </w:r>
    </w:p>
    <w:p w14:paraId="000000B1">
      <w:pPr>
        <w:numPr>
          <w:ilvl w:val="0"/>
          <w:numId w:val="2"/>
        </w:numPr>
        <w:ind w:left="720" w:hanging="360"/>
        <w:jc w:val="left"/>
        <w:rPr>
          <w:rFonts w:hint="default" w:ascii="Calibri Light" w:hAnsi="Calibri Light" w:eastAsia="Roboto" w:cs="Calibri Light"/>
          <w:highlight w:val="white"/>
        </w:rPr>
      </w:pPr>
      <w:r>
        <w:rPr>
          <w:rFonts w:hint="default" w:ascii="Calibri Light" w:hAnsi="Calibri Light" w:eastAsia="Roboto" w:cs="Calibri Light"/>
          <w:highlight w:val="white"/>
          <w:rtl w:val="0"/>
        </w:rPr>
        <w:t>These customers lay an emphasis on a healthy lifestyle as seen by their purchase of organic products.</w:t>
      </w:r>
    </w:p>
    <w:p w14:paraId="000000B2">
      <w:pPr>
        <w:numPr>
          <w:ilvl w:val="0"/>
          <w:numId w:val="2"/>
        </w:numPr>
        <w:ind w:left="720" w:hanging="360"/>
        <w:jc w:val="left"/>
        <w:rPr>
          <w:rFonts w:hint="default" w:ascii="Calibri Light" w:hAnsi="Calibri Light" w:cs="Calibri Light"/>
        </w:rPr>
      </w:pPr>
      <w:r>
        <w:rPr>
          <w:rFonts w:hint="default" w:ascii="Calibri Light" w:hAnsi="Calibri Light" w:cs="Calibri Light"/>
          <w:rtl w:val="0"/>
        </w:rPr>
        <w:t>The most bought product in cluster 0 is Organic strawberries followed by organic hass avocado.</w:t>
      </w:r>
    </w:p>
    <w:p w14:paraId="000000B3">
      <w:pPr>
        <w:jc w:val="left"/>
        <w:rPr>
          <w:rFonts w:hint="default" w:ascii="Calibri Light" w:hAnsi="Calibri Light" w:cs="Calibri Light"/>
        </w:rPr>
      </w:pPr>
    </w:p>
    <w:p w14:paraId="000000B4">
      <w:pPr>
        <w:numPr>
          <w:ilvl w:val="0"/>
          <w:numId w:val="3"/>
        </w:numPr>
        <w:ind w:left="720" w:hanging="360"/>
        <w:jc w:val="left"/>
        <w:rPr>
          <w:rFonts w:hint="default" w:ascii="Calibri Light" w:hAnsi="Calibri Light" w:cs="Calibri Light"/>
        </w:rPr>
      </w:pPr>
      <w:r>
        <w:rPr>
          <w:rFonts w:hint="default" w:ascii="Calibri Light" w:hAnsi="Calibri Light" w:cs="Calibri Light"/>
          <w:rtl w:val="0"/>
        </w:rPr>
        <w:t>Bundle Organic Strawberries, Organic Raspberries, and Organic Hass Avocado.</w:t>
      </w:r>
    </w:p>
    <w:p w14:paraId="000000B5">
      <w:pPr>
        <w:numPr>
          <w:ilvl w:val="0"/>
          <w:numId w:val="3"/>
        </w:numPr>
        <w:ind w:left="720" w:hanging="360"/>
        <w:jc w:val="left"/>
        <w:rPr>
          <w:rFonts w:hint="default" w:ascii="Calibri Light" w:hAnsi="Calibri Light" w:cs="Calibri Light"/>
        </w:rPr>
      </w:pPr>
      <w:r>
        <w:rPr>
          <w:rFonts w:hint="default" w:ascii="Calibri Light" w:hAnsi="Calibri Light" w:cs="Calibri Light"/>
          <w:rtl w:val="0"/>
        </w:rPr>
        <w:t>Create seasonal promotions focusing on top products, such as a "Spring Salad Kit" featuring Organic Spinach, Strawberries, and Avocado.</w:t>
      </w:r>
    </w:p>
    <w:p w14:paraId="000000B6">
      <w:pPr>
        <w:numPr>
          <w:ilvl w:val="0"/>
          <w:numId w:val="3"/>
        </w:numPr>
        <w:ind w:left="720" w:hanging="360"/>
        <w:jc w:val="left"/>
        <w:rPr>
          <w:rFonts w:hint="default" w:ascii="Calibri Light" w:hAnsi="Calibri Light" w:cs="Calibri Light"/>
        </w:rPr>
      </w:pPr>
      <w:r>
        <w:rPr>
          <w:rFonts w:hint="default" w:ascii="Calibri Light" w:hAnsi="Calibri Light" w:cs="Calibri Light"/>
          <w:rtl w:val="0"/>
        </w:rPr>
        <w:t>Suggest Limes and Large Lemons as complementary items when customers purchase avocados or berries ( for guacamole or fruit salads).</w:t>
      </w:r>
    </w:p>
    <w:p w14:paraId="000000B7">
      <w:pPr>
        <w:jc w:val="left"/>
        <w:rPr>
          <w:rFonts w:hint="default" w:ascii="Calibri Light" w:hAnsi="Calibri Light" w:cs="Calibri Light"/>
        </w:rPr>
      </w:pPr>
    </w:p>
    <w:p w14:paraId="000000B8">
      <w:pPr>
        <w:jc w:val="left"/>
        <w:rPr>
          <w:rFonts w:hint="default" w:ascii="Calibri Light" w:hAnsi="Calibri Light" w:cs="Calibri Light"/>
          <w:sz w:val="24"/>
          <w:szCs w:val="24"/>
        </w:rPr>
      </w:pPr>
    </w:p>
    <w:p w14:paraId="000000B9">
      <w:pPr>
        <w:jc w:val="left"/>
        <w:rPr>
          <w:rFonts w:hint="default" w:ascii="Calibri Light" w:hAnsi="Calibri Light" w:cs="Calibri Light"/>
          <w:sz w:val="40"/>
          <w:szCs w:val="40"/>
        </w:rPr>
      </w:pPr>
      <w:r>
        <w:rPr>
          <w:rFonts w:hint="default" w:ascii="Calibri Light" w:hAnsi="Calibri Light" w:cs="Calibri Light"/>
        </w:rPr>
        <w:br w:type="page"/>
      </w:r>
    </w:p>
    <w:p w14:paraId="000000BA">
      <w:pPr>
        <w:jc w:val="left"/>
        <w:rPr>
          <w:rFonts w:hint="default" w:ascii="Calibri Light" w:hAnsi="Calibri Light" w:eastAsia="Roboto" w:cs="Calibri Light"/>
          <w:b/>
          <w:sz w:val="33"/>
          <w:szCs w:val="33"/>
          <w:highlight w:val="white"/>
        </w:rPr>
      </w:pPr>
      <w:r>
        <w:rPr>
          <w:rFonts w:hint="default" w:ascii="Calibri Light" w:hAnsi="Calibri Light" w:cs="Calibri Light"/>
          <w:b/>
          <w:sz w:val="48"/>
          <w:szCs w:val="48"/>
          <w:rtl w:val="0"/>
        </w:rPr>
        <w:t>Cluster 1 :</w:t>
      </w:r>
      <w:r>
        <w:rPr>
          <w:rFonts w:hint="default" w:ascii="Calibri Light" w:hAnsi="Calibri Light" w:cs="Calibri Light"/>
          <w:sz w:val="36"/>
          <w:szCs w:val="36"/>
          <w:rtl w:val="0"/>
        </w:rPr>
        <w:t xml:space="preserve"> </w:t>
      </w:r>
      <w:r>
        <w:rPr>
          <w:rFonts w:hint="default" w:ascii="Calibri Light" w:hAnsi="Calibri Light" w:cs="Calibri Light"/>
          <w:b/>
          <w:sz w:val="36"/>
          <w:szCs w:val="36"/>
          <w:rtl w:val="0"/>
        </w:rPr>
        <w:t xml:space="preserve">( </w:t>
      </w:r>
      <w:r>
        <w:rPr>
          <w:rFonts w:hint="default" w:ascii="Calibri Light" w:hAnsi="Calibri Light" w:eastAsia="Roboto" w:cs="Calibri Light"/>
          <w:b/>
          <w:sz w:val="33"/>
          <w:szCs w:val="33"/>
          <w:highlight w:val="white"/>
          <w:rtl w:val="0"/>
        </w:rPr>
        <w:t>14.29 % of the customers )</w:t>
      </w:r>
    </w:p>
    <w:p w14:paraId="000000BB">
      <w:pPr>
        <w:jc w:val="left"/>
        <w:rPr>
          <w:rFonts w:hint="default" w:ascii="Calibri Light" w:hAnsi="Calibri Light" w:eastAsia="Roboto" w:cs="Calibri Light"/>
          <w:sz w:val="28"/>
          <w:szCs w:val="28"/>
          <w:highlight w:val="white"/>
        </w:rPr>
      </w:pPr>
    </w:p>
    <w:p w14:paraId="000000BC">
      <w:pPr>
        <w:rPr>
          <w:rFonts w:hint="default" w:ascii="Calibri Light" w:hAnsi="Calibri Light" w:eastAsia="Roboto" w:cs="Calibri Light"/>
          <w:b/>
          <w:sz w:val="36"/>
          <w:szCs w:val="36"/>
          <w:highlight w:val="white"/>
        </w:rPr>
      </w:pPr>
      <w:r>
        <w:rPr>
          <w:rFonts w:hint="default" w:ascii="Calibri Light" w:hAnsi="Calibri Light" w:eastAsia="Roboto" w:cs="Calibri Light"/>
          <w:b/>
          <w:sz w:val="36"/>
          <w:szCs w:val="36"/>
          <w:highlight w:val="white"/>
          <w:rtl w:val="0"/>
        </w:rPr>
        <w:t xml:space="preserve">Top Products  </w:t>
      </w:r>
    </w:p>
    <w:p w14:paraId="000000BD">
      <w:pPr>
        <w:rPr>
          <w:rFonts w:hint="default" w:ascii="Calibri Light" w:hAnsi="Calibri Light" w:eastAsia="Roboto" w:cs="Calibri Light"/>
          <w:sz w:val="28"/>
          <w:szCs w:val="28"/>
          <w:highlight w:val="white"/>
        </w:rPr>
      </w:pPr>
    </w:p>
    <w:p w14:paraId="000000BE">
      <w:pPr>
        <w:rPr>
          <w:rFonts w:hint="default" w:ascii="Calibri Light" w:hAnsi="Calibri Light" w:eastAsia="Roboto" w:cs="Calibri Light"/>
          <w:sz w:val="20"/>
          <w:szCs w:val="20"/>
          <w:highlight w:val="white"/>
        </w:rPr>
        <w:sectPr>
          <w:pgSz w:w="12240" w:h="15840"/>
          <w:pgMar w:top="1440" w:right="1440" w:bottom="1440" w:left="1440" w:header="720" w:footer="720" w:gutter="0"/>
          <w:pgNumType w:start="1"/>
          <w:cols w:equalWidth="0" w:num="1">
            <w:col w:w="9360"/>
          </w:cols>
        </w:sectPr>
      </w:pPr>
      <w:r>
        <w:rPr>
          <w:rFonts w:hint="default" w:ascii="Calibri Light" w:hAnsi="Calibri Light" w:eastAsia="Roboto" w:cs="Calibri Light"/>
          <w:b/>
          <w:sz w:val="20"/>
          <w:szCs w:val="20"/>
          <w:highlight w:val="white"/>
          <w:rtl w:val="0"/>
        </w:rPr>
        <w:t>product_name</w:t>
      </w:r>
    </w:p>
    <w:p w14:paraId="000000BF">
      <w:pPr>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Banana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lang w:val="en-US"/>
        </w:rPr>
        <w:tab/>
      </w:r>
      <w:r>
        <w:rPr>
          <w:rFonts w:hint="default" w:ascii="Calibri Light" w:hAnsi="Calibri Light" w:eastAsia="Roboto" w:cs="Calibri Light"/>
          <w:sz w:val="20"/>
          <w:szCs w:val="20"/>
          <w:highlight w:val="white"/>
          <w:rtl w:val="0"/>
        </w:rPr>
        <w:t xml:space="preserve">1.014445                       </w:t>
      </w:r>
    </w:p>
    <w:p w14:paraId="000000C0">
      <w:pPr>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Organic Baby Spinach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0.143795</w:t>
      </w:r>
    </w:p>
    <w:p w14:paraId="000000C1">
      <w:pPr>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Organic Strawberries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0.138542</w:t>
      </w:r>
    </w:p>
    <w:p w14:paraId="000000C2">
      <w:pPr>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Organic Avocado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0.135916</w:t>
      </w:r>
    </w:p>
    <w:p w14:paraId="000000C3">
      <w:pPr>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Strawberries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0.110309</w:t>
      </w:r>
    </w:p>
    <w:p w14:paraId="000000C4">
      <w:pPr>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Large Lemon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0.102429</w:t>
      </w:r>
    </w:p>
    <w:p w14:paraId="000000C5">
      <w:pPr>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Limes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lang w:val="en-US"/>
        </w:rPr>
        <w:tab/>
      </w:r>
      <w:r>
        <w:rPr>
          <w:rFonts w:hint="default" w:ascii="Calibri Light" w:hAnsi="Calibri Light" w:eastAsia="Roboto" w:cs="Calibri Light"/>
          <w:sz w:val="20"/>
          <w:szCs w:val="20"/>
          <w:highlight w:val="white"/>
          <w:rtl w:val="0"/>
        </w:rPr>
        <w:t>0.090611</w:t>
      </w:r>
    </w:p>
    <w:p w14:paraId="000000C6">
      <w:pPr>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Cucumber Kirby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0.089954</w:t>
      </w:r>
    </w:p>
    <w:p w14:paraId="000000C7">
      <w:pPr>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Organic Fuji Apple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0.084045</w:t>
      </w:r>
    </w:p>
    <w:p w14:paraId="000000C8">
      <w:pPr>
        <w:rPr>
          <w:rFonts w:hint="default" w:ascii="Calibri Light" w:hAnsi="Calibri Light" w:eastAsia="Roboto" w:cs="Calibri Light"/>
          <w:sz w:val="20"/>
          <w:szCs w:val="20"/>
          <w:highlight w:val="white"/>
        </w:rPr>
        <w:sectPr>
          <w:type w:val="continuous"/>
          <w:pgSz w:w="12240" w:h="15840"/>
          <w:pgMar w:top="1440" w:right="1440" w:bottom="1440" w:left="1440" w:header="720" w:footer="720" w:gutter="0"/>
          <w:cols w:equalWidth="0" w:num="1">
            <w:col w:w="9360"/>
          </w:cols>
        </w:sectPr>
      </w:pPr>
      <w:r>
        <w:rPr>
          <w:rFonts w:hint="default" w:ascii="Calibri Light" w:hAnsi="Calibri Light" w:eastAsia="Roboto" w:cs="Calibri Light"/>
          <w:sz w:val="20"/>
          <w:szCs w:val="20"/>
          <w:highlight w:val="white"/>
          <w:rtl w:val="0"/>
        </w:rPr>
        <w:t xml:space="preserve">Organic Hass Avocado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lang w:val="en-US"/>
        </w:rPr>
        <w:tab/>
      </w:r>
      <w:r>
        <w:rPr>
          <w:rFonts w:hint="default" w:ascii="Calibri Light" w:hAnsi="Calibri Light" w:eastAsia="Roboto" w:cs="Calibri Light"/>
          <w:sz w:val="20"/>
          <w:szCs w:val="20"/>
          <w:highlight w:val="white"/>
          <w:rtl w:val="0"/>
        </w:rPr>
        <w:t>0.084045</w:t>
      </w:r>
    </w:p>
    <w:p w14:paraId="000000C9">
      <w:pPr>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w:t>
      </w:r>
    </w:p>
    <w:p w14:paraId="000000CA">
      <w:pPr>
        <w:rPr>
          <w:rFonts w:hint="default" w:ascii="Calibri Light" w:hAnsi="Calibri Light" w:eastAsia="Roboto" w:cs="Calibri Light"/>
          <w:b/>
          <w:sz w:val="20"/>
          <w:szCs w:val="20"/>
          <w:highlight w:val="white"/>
        </w:rPr>
      </w:pPr>
      <w:r>
        <w:rPr>
          <w:rFonts w:hint="default" w:ascii="Calibri Light" w:hAnsi="Calibri Light" w:eastAsia="Roboto" w:cs="Calibri Light"/>
          <w:b/>
          <w:sz w:val="20"/>
          <w:szCs w:val="20"/>
          <w:highlight w:val="white"/>
          <w:rtl w:val="0"/>
        </w:rPr>
        <w:t>product_name</w:t>
      </w:r>
    </w:p>
    <w:p w14:paraId="000000CB">
      <w:pPr>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Banana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1545</w:t>
      </w:r>
    </w:p>
    <w:p w14:paraId="000000CC">
      <w:pPr>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Organic Baby Spinach         </w:t>
      </w:r>
      <w:r>
        <w:rPr>
          <w:rFonts w:hint="default" w:ascii="Calibri Light" w:hAnsi="Calibri Light" w:eastAsia="Roboto" w:cs="Calibri Light"/>
          <w:sz w:val="20"/>
          <w:szCs w:val="20"/>
          <w:highlight w:val="white"/>
          <w:rtl w:val="0"/>
          <w:lang w:val="en-US"/>
        </w:rPr>
        <w:tab/>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219</w:t>
      </w:r>
    </w:p>
    <w:p w14:paraId="000000CD">
      <w:pPr>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Organic Strawberries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lang w:val="en-US"/>
        </w:rPr>
        <w:tab/>
      </w:r>
      <w:r>
        <w:rPr>
          <w:rFonts w:hint="default" w:ascii="Calibri Light" w:hAnsi="Calibri Light" w:eastAsia="Roboto" w:cs="Calibri Light"/>
          <w:sz w:val="20"/>
          <w:szCs w:val="20"/>
          <w:highlight w:val="white"/>
          <w:rtl w:val="0"/>
        </w:rPr>
        <w:t>211</w:t>
      </w:r>
    </w:p>
    <w:p w14:paraId="000000CE">
      <w:pPr>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Organic Avocado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lang w:val="en-US"/>
        </w:rPr>
        <w:tab/>
      </w:r>
      <w:r>
        <w:rPr>
          <w:rFonts w:hint="default" w:ascii="Calibri Light" w:hAnsi="Calibri Light" w:eastAsia="Roboto" w:cs="Calibri Light"/>
          <w:sz w:val="20"/>
          <w:szCs w:val="20"/>
          <w:highlight w:val="white"/>
          <w:rtl w:val="0"/>
        </w:rPr>
        <w:t>207</w:t>
      </w:r>
    </w:p>
    <w:p w14:paraId="000000CF">
      <w:pPr>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Strawberries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168</w:t>
      </w:r>
    </w:p>
    <w:p w14:paraId="000000D0">
      <w:pPr>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Large Lemon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156</w:t>
      </w:r>
    </w:p>
    <w:p w14:paraId="000000D1">
      <w:pPr>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Limes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138</w:t>
      </w:r>
    </w:p>
    <w:p w14:paraId="000000D2">
      <w:pPr>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Cucumber Kirby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137</w:t>
      </w:r>
    </w:p>
    <w:p w14:paraId="000000D3">
      <w:pPr>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Organic Fuji Apple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128</w:t>
      </w:r>
    </w:p>
    <w:p w14:paraId="000000D4">
      <w:pPr>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Organic Hass Avocado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128</w:t>
      </w:r>
    </w:p>
    <w:p w14:paraId="000000D5">
      <w:pPr>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Organic Whole Milk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lang w:val="en-US"/>
        </w:rPr>
        <w:tab/>
      </w:r>
      <w:r>
        <w:rPr>
          <w:rFonts w:hint="default" w:ascii="Calibri Light" w:hAnsi="Calibri Light" w:eastAsia="Roboto" w:cs="Calibri Light"/>
          <w:sz w:val="20"/>
          <w:szCs w:val="20"/>
          <w:highlight w:val="white"/>
          <w:rtl w:val="0"/>
        </w:rPr>
        <w:t>115</w:t>
      </w:r>
    </w:p>
    <w:p w14:paraId="000000D6">
      <w:pPr>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Honeycrisp Apple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lang w:val="en-US"/>
        </w:rPr>
        <w:tab/>
      </w:r>
      <w:r>
        <w:rPr>
          <w:rFonts w:hint="default" w:ascii="Calibri Light" w:hAnsi="Calibri Light" w:eastAsia="Roboto" w:cs="Calibri Light"/>
          <w:sz w:val="20"/>
          <w:szCs w:val="20"/>
          <w:highlight w:val="white"/>
          <w:rtl w:val="0"/>
        </w:rPr>
        <w:t>107</w:t>
      </w:r>
    </w:p>
    <w:p w14:paraId="000000D7">
      <w:pPr>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Organic Raspberries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lang w:val="en-US"/>
        </w:rPr>
        <w:tab/>
      </w:r>
      <w:r>
        <w:rPr>
          <w:rFonts w:hint="default" w:ascii="Calibri Light" w:hAnsi="Calibri Light" w:eastAsia="Roboto" w:cs="Calibri Light"/>
          <w:sz w:val="20"/>
          <w:szCs w:val="20"/>
          <w:highlight w:val="white"/>
          <w:rtl w:val="0"/>
        </w:rPr>
        <w:t>93</w:t>
      </w:r>
    </w:p>
    <w:p w14:paraId="000000D8">
      <w:pPr>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Seedless Red Grapes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lang w:val="en-US"/>
        </w:rPr>
        <w:tab/>
      </w:r>
      <w:r>
        <w:rPr>
          <w:rFonts w:hint="default" w:ascii="Calibri Light" w:hAnsi="Calibri Light" w:eastAsia="Roboto" w:cs="Calibri Light"/>
          <w:sz w:val="20"/>
          <w:szCs w:val="20"/>
          <w:highlight w:val="white"/>
          <w:rtl w:val="0"/>
        </w:rPr>
        <w:t>89</w:t>
      </w:r>
    </w:p>
    <w:p w14:paraId="000000D9">
      <w:pPr>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Blueberries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88</w:t>
      </w:r>
    </w:p>
    <w:p w14:paraId="000000DA">
      <w:pPr>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Organic Garlic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85</w:t>
      </w:r>
    </w:p>
    <w:p w14:paraId="000000DB">
      <w:pPr>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Yellow Onions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84</w:t>
      </w:r>
    </w:p>
    <w:p w14:paraId="000000DC">
      <w:pPr>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Michigan Organic Kale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78</w:t>
      </w:r>
    </w:p>
    <w:p w14:paraId="000000DD">
      <w:pPr>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Organic Zucchini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lang w:val="en-US"/>
        </w:rPr>
        <w:tab/>
      </w:r>
      <w:r>
        <w:rPr>
          <w:rFonts w:hint="default" w:ascii="Calibri Light" w:hAnsi="Calibri Light" w:eastAsia="Roboto" w:cs="Calibri Light"/>
          <w:sz w:val="20"/>
          <w:szCs w:val="20"/>
          <w:highlight w:val="white"/>
          <w:rtl w:val="0"/>
        </w:rPr>
        <w:t>73</w:t>
      </w:r>
    </w:p>
    <w:p w14:paraId="000000DE">
      <w:pPr>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 xml:space="preserve">Apple Honeycrisp Organic      </w:t>
      </w:r>
      <w:r>
        <w:rPr>
          <w:rFonts w:hint="default" w:ascii="Calibri Light" w:hAnsi="Calibri Light" w:eastAsia="Roboto" w:cs="Calibri Light"/>
          <w:sz w:val="20"/>
          <w:szCs w:val="20"/>
          <w:highlight w:val="white"/>
          <w:rtl w:val="0"/>
        </w:rPr>
        <w:tab/>
      </w:r>
      <w:r>
        <w:rPr>
          <w:rFonts w:hint="default" w:ascii="Calibri Light" w:hAnsi="Calibri Light" w:eastAsia="Roboto" w:cs="Calibri Light"/>
          <w:sz w:val="20"/>
          <w:szCs w:val="20"/>
          <w:highlight w:val="white"/>
          <w:rtl w:val="0"/>
        </w:rPr>
        <w:t>73</w:t>
      </w:r>
    </w:p>
    <w:p w14:paraId="000000DF">
      <w:pPr>
        <w:rPr>
          <w:rFonts w:hint="default" w:ascii="Calibri Light" w:hAnsi="Calibri Light" w:eastAsia="Roboto" w:cs="Calibri Light"/>
          <w:sz w:val="20"/>
          <w:szCs w:val="20"/>
          <w:highlight w:val="white"/>
        </w:rPr>
      </w:pPr>
      <w:r>
        <w:rPr>
          <w:rFonts w:hint="default" w:ascii="Calibri Light" w:hAnsi="Calibri Light" w:eastAsia="Roboto" w:cs="Calibri Light"/>
          <w:sz w:val="20"/>
          <w:szCs w:val="20"/>
          <w:highlight w:val="white"/>
          <w:rtl w:val="0"/>
        </w:rPr>
        <w:t>--------------------------------------------------------------------------------------------------------------------------------------------------------</w:t>
      </w:r>
    </w:p>
    <w:p w14:paraId="000000E0">
      <w:pPr>
        <w:jc w:val="left"/>
        <w:rPr>
          <w:rFonts w:hint="default" w:ascii="Calibri Light" w:hAnsi="Calibri Light" w:cs="Calibri Light"/>
          <w:sz w:val="40"/>
          <w:szCs w:val="40"/>
        </w:rPr>
      </w:pPr>
    </w:p>
    <w:p w14:paraId="000000E1">
      <w:pPr>
        <w:jc w:val="left"/>
        <w:rPr>
          <w:rFonts w:hint="default" w:ascii="Calibri Light" w:hAnsi="Calibri Light" w:cs="Calibri Light"/>
          <w:sz w:val="40"/>
          <w:szCs w:val="40"/>
        </w:rPr>
      </w:pPr>
    </w:p>
    <w:p w14:paraId="000000E2">
      <w:pPr>
        <w:jc w:val="left"/>
        <w:rPr>
          <w:rFonts w:hint="default" w:ascii="Calibri Light" w:hAnsi="Calibri Light" w:cs="Calibri Light"/>
          <w:sz w:val="40"/>
          <w:szCs w:val="40"/>
        </w:rPr>
      </w:pPr>
    </w:p>
    <w:p w14:paraId="000000E3">
      <w:pPr>
        <w:rPr>
          <w:rFonts w:hint="default" w:ascii="Calibri Light" w:hAnsi="Calibri Light" w:cs="Calibri Light"/>
          <w:b/>
          <w:sz w:val="36"/>
          <w:szCs w:val="36"/>
        </w:rPr>
      </w:pPr>
      <w:r>
        <w:rPr>
          <w:rFonts w:hint="default" w:ascii="Calibri Light" w:hAnsi="Calibri Light" w:cs="Calibri Light"/>
          <w:b/>
          <w:sz w:val="36"/>
          <w:szCs w:val="36"/>
          <w:rtl w:val="0"/>
        </w:rPr>
        <w:t>Frequently Bought Products</w:t>
      </w:r>
    </w:p>
    <w:p w14:paraId="000000E4">
      <w:pPr>
        <w:rPr>
          <w:rFonts w:hint="default" w:ascii="Calibri Light" w:hAnsi="Calibri Light" w:cs="Calibri Light"/>
          <w:b/>
          <w:sz w:val="28"/>
          <w:szCs w:val="28"/>
        </w:rPr>
      </w:pPr>
    </w:p>
    <w:p w14:paraId="000000E5">
      <w:pPr>
        <w:ind w:left="1440" w:firstLine="720"/>
        <w:rPr>
          <w:rFonts w:hint="default" w:ascii="Calibri Light" w:hAnsi="Calibri Light" w:cs="Calibri Light"/>
          <w:sz w:val="20"/>
          <w:szCs w:val="20"/>
        </w:rPr>
      </w:pPr>
      <w:r>
        <w:rPr>
          <w:rFonts w:hint="default" w:ascii="Calibri Light" w:hAnsi="Calibri Light" w:cs="Calibri Light"/>
          <w:b/>
          <w:sz w:val="20"/>
          <w:szCs w:val="20"/>
          <w:rtl w:val="0"/>
        </w:rPr>
        <w:t xml:space="preserve">antecedents </w:t>
      </w:r>
      <w:r>
        <w:rPr>
          <w:rFonts w:hint="default" w:ascii="Calibri Light" w:hAnsi="Calibri Light" w:cs="Calibri Light"/>
          <w:sz w:val="20"/>
          <w:szCs w:val="20"/>
          <w:rtl w:val="0"/>
        </w:rPr>
        <w:t xml:space="preserve"> </w:t>
      </w:r>
    </w:p>
    <w:p w14:paraId="000000E6">
      <w:pPr>
        <w:rPr>
          <w:rFonts w:hint="default" w:ascii="Calibri Light" w:hAnsi="Calibri Light" w:cs="Calibri Light"/>
          <w:sz w:val="20"/>
          <w:szCs w:val="20"/>
        </w:rPr>
      </w:pPr>
      <w:r>
        <w:rPr>
          <w:rFonts w:hint="default" w:ascii="Calibri Light" w:hAnsi="Calibri Light" w:cs="Calibri Light"/>
          <w:sz w:val="20"/>
          <w:szCs w:val="20"/>
          <w:rtl w:val="0"/>
        </w:rPr>
        <w:t>0</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(Banana)   </w:t>
      </w:r>
    </w:p>
    <w:p w14:paraId="000000E7">
      <w:pPr>
        <w:rPr>
          <w:rFonts w:hint="default" w:ascii="Calibri Light" w:hAnsi="Calibri Light" w:cs="Calibri Light"/>
          <w:sz w:val="20"/>
          <w:szCs w:val="20"/>
        </w:rPr>
      </w:pPr>
      <w:r>
        <w:rPr>
          <w:rFonts w:hint="default" w:ascii="Calibri Light" w:hAnsi="Calibri Light" w:cs="Calibri Light"/>
          <w:sz w:val="20"/>
          <w:szCs w:val="20"/>
          <w:rtl w:val="0"/>
        </w:rPr>
        <w:t xml:space="preserve">1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 xml:space="preserve">(100% Recycled Paper Towels)   </w:t>
      </w:r>
    </w:p>
    <w:p w14:paraId="000000E8">
      <w:pPr>
        <w:rPr>
          <w:rFonts w:hint="default" w:ascii="Calibri Light" w:hAnsi="Calibri Light" w:cs="Calibri Light"/>
          <w:sz w:val="20"/>
          <w:szCs w:val="20"/>
        </w:rPr>
      </w:pPr>
      <w:r>
        <w:rPr>
          <w:rFonts w:hint="default" w:ascii="Calibri Light" w:hAnsi="Calibri Light" w:cs="Calibri Light"/>
          <w:sz w:val="20"/>
          <w:szCs w:val="20"/>
          <w:rtl w:val="0"/>
        </w:rPr>
        <w:t xml:space="preserve">2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(Banana)   </w:t>
      </w:r>
    </w:p>
    <w:p w14:paraId="000000E9">
      <w:pPr>
        <w:rPr>
          <w:rFonts w:hint="default" w:ascii="Calibri Light" w:hAnsi="Calibri Light" w:cs="Calibri Light"/>
          <w:sz w:val="20"/>
          <w:szCs w:val="20"/>
        </w:rPr>
      </w:pPr>
      <w:r>
        <w:rPr>
          <w:rFonts w:hint="default" w:ascii="Calibri Light" w:hAnsi="Calibri Light" w:cs="Calibri Light"/>
          <w:sz w:val="20"/>
          <w:szCs w:val="20"/>
          <w:rtl w:val="0"/>
        </w:rPr>
        <w:t xml:space="preserve">3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 Whole Wheat Bread)   </w:t>
      </w:r>
    </w:p>
    <w:p w14:paraId="000000EA">
      <w:pPr>
        <w:rPr>
          <w:rFonts w:hint="default" w:ascii="Calibri Light" w:hAnsi="Calibri Light" w:cs="Calibri Light"/>
          <w:sz w:val="20"/>
          <w:szCs w:val="20"/>
        </w:rPr>
      </w:pPr>
      <w:r>
        <w:rPr>
          <w:rFonts w:hint="default" w:ascii="Calibri Light" w:hAnsi="Calibri Light" w:cs="Calibri Light"/>
          <w:sz w:val="20"/>
          <w:szCs w:val="20"/>
          <w:rtl w:val="0"/>
        </w:rPr>
        <w:t xml:space="preserve">4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(2% Reduced Fat Milk)   </w:t>
      </w:r>
    </w:p>
    <w:p w14:paraId="000000EB">
      <w:pPr>
        <w:rPr>
          <w:rFonts w:hint="default" w:ascii="Calibri Light" w:hAnsi="Calibri Light" w:cs="Calibri Light"/>
          <w:sz w:val="20"/>
          <w:szCs w:val="20"/>
        </w:rPr>
      </w:pPr>
      <w:r>
        <w:rPr>
          <w:rFonts w:hint="default" w:ascii="Calibri Light" w:hAnsi="Calibri Light" w:cs="Calibri Light"/>
          <w:sz w:val="20"/>
          <w:szCs w:val="20"/>
          <w:rtl w:val="0"/>
        </w:rPr>
        <w:t xml:space="preserve">5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(Banana)   </w:t>
      </w:r>
    </w:p>
    <w:p w14:paraId="000000EC">
      <w:pPr>
        <w:rPr>
          <w:rFonts w:hint="default" w:ascii="Calibri Light" w:hAnsi="Calibri Light" w:cs="Calibri Light"/>
          <w:sz w:val="20"/>
          <w:szCs w:val="20"/>
        </w:rPr>
      </w:pPr>
      <w:r>
        <w:rPr>
          <w:rFonts w:hint="default" w:ascii="Calibri Light" w:hAnsi="Calibri Light" w:cs="Calibri Light"/>
          <w:sz w:val="20"/>
          <w:szCs w:val="20"/>
          <w:rtl w:val="0"/>
        </w:rPr>
        <w:t xml:space="preserve">6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(Banana)   </w:t>
      </w:r>
    </w:p>
    <w:p w14:paraId="000000ED">
      <w:pPr>
        <w:rPr>
          <w:rFonts w:hint="default" w:ascii="Calibri Light" w:hAnsi="Calibri Light" w:cs="Calibri Light"/>
          <w:sz w:val="20"/>
          <w:szCs w:val="20"/>
        </w:rPr>
      </w:pPr>
      <w:r>
        <w:rPr>
          <w:rFonts w:hint="default" w:ascii="Calibri Light" w:hAnsi="Calibri Light" w:cs="Calibri Light"/>
          <w:sz w:val="20"/>
          <w:szCs w:val="20"/>
          <w:rtl w:val="0"/>
        </w:rPr>
        <w:t xml:space="preserve">7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 </w:t>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 xml:space="preserve">(Apple Honeycrisp Organic)   </w:t>
      </w:r>
    </w:p>
    <w:p w14:paraId="000000EE">
      <w:pPr>
        <w:rPr>
          <w:rFonts w:hint="default" w:ascii="Calibri Light" w:hAnsi="Calibri Light" w:cs="Calibri Light"/>
          <w:sz w:val="20"/>
          <w:szCs w:val="20"/>
        </w:rPr>
      </w:pPr>
      <w:r>
        <w:rPr>
          <w:rFonts w:hint="default" w:ascii="Calibri Light" w:hAnsi="Calibri Light" w:cs="Calibri Light"/>
          <w:sz w:val="20"/>
          <w:szCs w:val="20"/>
          <w:rtl w:val="0"/>
        </w:rPr>
        <w:t xml:space="preserve">8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(Organic Avocado)   </w:t>
      </w:r>
    </w:p>
    <w:p w14:paraId="000000EF">
      <w:pPr>
        <w:rPr>
          <w:rFonts w:hint="default" w:ascii="Calibri Light" w:hAnsi="Calibri Light" w:cs="Calibri Light"/>
          <w:sz w:val="20"/>
          <w:szCs w:val="20"/>
        </w:rPr>
      </w:pPr>
      <w:r>
        <w:rPr>
          <w:rFonts w:hint="default" w:ascii="Calibri Light" w:hAnsi="Calibri Light" w:cs="Calibri Light"/>
          <w:sz w:val="20"/>
          <w:szCs w:val="20"/>
          <w:rtl w:val="0"/>
        </w:rPr>
        <w:t xml:space="preserve">9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 (Apple Honeycrisp Organic)   </w:t>
      </w:r>
    </w:p>
    <w:p w14:paraId="000000F0">
      <w:pPr>
        <w:rPr>
          <w:rFonts w:hint="default" w:ascii="Calibri Light" w:hAnsi="Calibri Light" w:cs="Calibri Light"/>
          <w:sz w:val="20"/>
          <w:szCs w:val="20"/>
        </w:rPr>
      </w:pPr>
      <w:r>
        <w:rPr>
          <w:rFonts w:hint="default" w:ascii="Calibri Light" w:hAnsi="Calibri Light" w:cs="Calibri Light"/>
          <w:sz w:val="20"/>
          <w:szCs w:val="20"/>
          <w:rtl w:val="0"/>
        </w:rPr>
        <w:t xml:space="preserve">10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(Organic Strawberries)   </w:t>
      </w:r>
    </w:p>
    <w:p w14:paraId="000000F1">
      <w:pPr>
        <w:rPr>
          <w:rFonts w:hint="default" w:ascii="Calibri Light" w:hAnsi="Calibri Light" w:cs="Calibri Light"/>
          <w:sz w:val="20"/>
          <w:szCs w:val="20"/>
        </w:rPr>
      </w:pPr>
      <w:r>
        <w:rPr>
          <w:rFonts w:hint="default" w:ascii="Calibri Light" w:hAnsi="Calibri Light" w:cs="Calibri Light"/>
          <w:sz w:val="20"/>
          <w:szCs w:val="20"/>
          <w:rtl w:val="0"/>
        </w:rPr>
        <w:t xml:space="preserve">11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(Apple Honeycrisp Organic)   </w:t>
      </w:r>
    </w:p>
    <w:p w14:paraId="000000F2">
      <w:pPr>
        <w:rPr>
          <w:rFonts w:hint="default" w:ascii="Calibri Light" w:hAnsi="Calibri Light" w:cs="Calibri Light"/>
          <w:sz w:val="20"/>
          <w:szCs w:val="20"/>
        </w:rPr>
      </w:pPr>
      <w:r>
        <w:rPr>
          <w:rFonts w:hint="default" w:ascii="Calibri Light" w:hAnsi="Calibri Light" w:cs="Calibri Light"/>
          <w:sz w:val="20"/>
          <w:szCs w:val="20"/>
          <w:rtl w:val="0"/>
        </w:rPr>
        <w:t xml:space="preserve">12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(Large Lemon)   </w:t>
      </w:r>
    </w:p>
    <w:p w14:paraId="000000F3">
      <w:pPr>
        <w:rPr>
          <w:rFonts w:hint="default" w:ascii="Calibri Light" w:hAnsi="Calibri Light" w:cs="Calibri Light"/>
          <w:sz w:val="20"/>
          <w:szCs w:val="20"/>
        </w:rPr>
      </w:pPr>
      <w:r>
        <w:rPr>
          <w:rFonts w:hint="default" w:ascii="Calibri Light" w:hAnsi="Calibri Light" w:cs="Calibri Light"/>
          <w:sz w:val="20"/>
          <w:szCs w:val="20"/>
          <w:rtl w:val="0"/>
        </w:rPr>
        <w:t xml:space="preserve">13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(Asparagus)   </w:t>
      </w:r>
    </w:p>
    <w:p w14:paraId="000000F4">
      <w:pPr>
        <w:rPr>
          <w:rFonts w:hint="default" w:ascii="Calibri Light" w:hAnsi="Calibri Light" w:cs="Calibri Light"/>
          <w:sz w:val="20"/>
          <w:szCs w:val="20"/>
        </w:rPr>
      </w:pPr>
      <w:r>
        <w:rPr>
          <w:rFonts w:hint="default" w:ascii="Calibri Light" w:hAnsi="Calibri Light" w:cs="Calibri Light"/>
          <w:sz w:val="20"/>
          <w:szCs w:val="20"/>
          <w:rtl w:val="0"/>
        </w:rPr>
        <w:t xml:space="preserve">14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(Organic Avocado)   </w:t>
      </w:r>
    </w:p>
    <w:p w14:paraId="000000F5">
      <w:pPr>
        <w:rPr>
          <w:rFonts w:hint="default" w:ascii="Calibri Light" w:hAnsi="Calibri Light" w:cs="Calibri Light"/>
          <w:sz w:val="20"/>
          <w:szCs w:val="20"/>
        </w:rPr>
      </w:pPr>
      <w:r>
        <w:rPr>
          <w:rFonts w:hint="default" w:ascii="Calibri Light" w:hAnsi="Calibri Light" w:cs="Calibri Light"/>
          <w:sz w:val="20"/>
          <w:szCs w:val="20"/>
          <w:rtl w:val="0"/>
        </w:rPr>
        <w:t xml:space="preserve">15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(Asparagus)   </w:t>
      </w:r>
    </w:p>
    <w:p w14:paraId="000000F6">
      <w:pPr>
        <w:rPr>
          <w:rFonts w:hint="default" w:ascii="Calibri Light" w:hAnsi="Calibri Light" w:cs="Calibri Light"/>
          <w:sz w:val="20"/>
          <w:szCs w:val="20"/>
        </w:rPr>
      </w:pPr>
      <w:r>
        <w:rPr>
          <w:rFonts w:hint="default" w:ascii="Calibri Light" w:hAnsi="Calibri Light" w:cs="Calibri Light"/>
          <w:sz w:val="20"/>
          <w:szCs w:val="20"/>
          <w:rtl w:val="0"/>
        </w:rPr>
        <w:t xml:space="preserve">16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(Organic Baby Spinach)   </w:t>
      </w:r>
    </w:p>
    <w:p w14:paraId="000000F7">
      <w:pPr>
        <w:rPr>
          <w:rFonts w:hint="default" w:ascii="Calibri Light" w:hAnsi="Calibri Light" w:cs="Calibri Light"/>
          <w:sz w:val="20"/>
          <w:szCs w:val="20"/>
        </w:rPr>
      </w:pPr>
      <w:r>
        <w:rPr>
          <w:rFonts w:hint="default" w:ascii="Calibri Light" w:hAnsi="Calibri Light" w:cs="Calibri Light"/>
          <w:sz w:val="20"/>
          <w:szCs w:val="20"/>
          <w:rtl w:val="0"/>
        </w:rPr>
        <w:t xml:space="preserve">17                      </w:t>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 xml:space="preserve">(Asparagus)   </w:t>
      </w:r>
    </w:p>
    <w:p w14:paraId="000000F8">
      <w:pPr>
        <w:rPr>
          <w:rFonts w:hint="default" w:ascii="Calibri Light" w:hAnsi="Calibri Light" w:cs="Calibri Light"/>
          <w:sz w:val="20"/>
          <w:szCs w:val="20"/>
        </w:rPr>
      </w:pPr>
      <w:r>
        <w:rPr>
          <w:rFonts w:hint="default" w:ascii="Calibri Light" w:hAnsi="Calibri Light" w:cs="Calibri Light"/>
          <w:sz w:val="20"/>
          <w:szCs w:val="20"/>
          <w:rtl w:val="0"/>
        </w:rPr>
        <w:t xml:space="preserve">18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(Asparation/Broccolini/Baby Broccoli)   </w:t>
      </w:r>
    </w:p>
    <w:p w14:paraId="000000F9">
      <w:pPr>
        <w:rPr>
          <w:rFonts w:hint="default" w:ascii="Calibri Light" w:hAnsi="Calibri Light" w:cs="Calibri Light"/>
          <w:sz w:val="20"/>
          <w:szCs w:val="20"/>
        </w:rPr>
      </w:pPr>
      <w:r>
        <w:rPr>
          <w:rFonts w:hint="default" w:ascii="Calibri Light" w:hAnsi="Calibri Light" w:cs="Calibri Light"/>
          <w:sz w:val="20"/>
          <w:szCs w:val="20"/>
          <w:rtl w:val="0"/>
        </w:rPr>
        <w:t xml:space="preserve">19                      </w:t>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 xml:space="preserve">(Banana)  </w:t>
      </w:r>
    </w:p>
    <w:p w14:paraId="000000FA">
      <w:pPr>
        <w:rPr>
          <w:rFonts w:hint="default" w:ascii="Calibri Light" w:hAnsi="Calibri Light" w:cs="Calibri Light"/>
          <w:sz w:val="20"/>
          <w:szCs w:val="20"/>
        </w:rPr>
      </w:pPr>
    </w:p>
    <w:p w14:paraId="000000FB">
      <w:pPr>
        <w:ind w:left="1440" w:firstLine="720"/>
        <w:rPr>
          <w:rFonts w:hint="default" w:ascii="Calibri Light" w:hAnsi="Calibri Light" w:cs="Calibri Light"/>
          <w:b/>
          <w:sz w:val="20"/>
          <w:szCs w:val="20"/>
        </w:rPr>
      </w:pPr>
      <w:r>
        <w:rPr>
          <w:rFonts w:hint="default" w:ascii="Calibri Light" w:hAnsi="Calibri Light" w:cs="Calibri Light"/>
          <w:b/>
          <w:sz w:val="20"/>
          <w:szCs w:val="20"/>
          <w:rtl w:val="0"/>
        </w:rPr>
        <w:t xml:space="preserve">consequents </w:t>
      </w:r>
      <w:r>
        <w:rPr>
          <w:rFonts w:hint="default" w:ascii="Calibri Light" w:hAnsi="Calibri Light" w:cs="Calibri Light"/>
          <w:sz w:val="20"/>
          <w:szCs w:val="20"/>
          <w:rtl w:val="0"/>
        </w:rPr>
        <w:t xml:space="preserve">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b/>
          <w:sz w:val="20"/>
          <w:szCs w:val="20"/>
          <w:rtl w:val="0"/>
        </w:rPr>
        <w:t xml:space="preserve">antecedent support  </w:t>
      </w:r>
    </w:p>
    <w:p w14:paraId="000000FC">
      <w:pPr>
        <w:rPr>
          <w:rFonts w:hint="default" w:ascii="Calibri Light" w:hAnsi="Calibri Light" w:cs="Calibri Light"/>
          <w:sz w:val="20"/>
          <w:szCs w:val="20"/>
        </w:rPr>
      </w:pPr>
      <w:r>
        <w:rPr>
          <w:rFonts w:hint="default" w:ascii="Calibri Light" w:hAnsi="Calibri Light" w:cs="Calibri Light"/>
          <w:sz w:val="20"/>
          <w:szCs w:val="20"/>
          <w:rtl w:val="0"/>
        </w:rPr>
        <w:t xml:space="preserve">0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 xml:space="preserve">(100% Recycled Paper Towels)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0.996717   </w:t>
      </w:r>
    </w:p>
    <w:p w14:paraId="000000FD">
      <w:pPr>
        <w:rPr>
          <w:rFonts w:hint="default" w:ascii="Calibri Light" w:hAnsi="Calibri Light" w:cs="Calibri Light"/>
          <w:sz w:val="20"/>
          <w:szCs w:val="20"/>
        </w:rPr>
      </w:pPr>
      <w:r>
        <w:rPr>
          <w:rFonts w:hint="default" w:ascii="Calibri Light" w:hAnsi="Calibri Light" w:cs="Calibri Light"/>
          <w:sz w:val="20"/>
          <w:szCs w:val="20"/>
          <w:rtl w:val="0"/>
        </w:rPr>
        <w:t xml:space="preserve">1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(Banana)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 xml:space="preserve">0.017072   </w:t>
      </w:r>
    </w:p>
    <w:p w14:paraId="000000FE">
      <w:pPr>
        <w:rPr>
          <w:rFonts w:hint="default" w:ascii="Calibri Light" w:hAnsi="Calibri Light" w:cs="Calibri Light"/>
          <w:sz w:val="20"/>
          <w:szCs w:val="20"/>
        </w:rPr>
      </w:pPr>
      <w:r>
        <w:rPr>
          <w:rFonts w:hint="default" w:ascii="Calibri Light" w:hAnsi="Calibri Light" w:cs="Calibri Light"/>
          <w:sz w:val="20"/>
          <w:szCs w:val="20"/>
          <w:rtl w:val="0"/>
        </w:rPr>
        <w:t xml:space="preserve">2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 Whole Wheat Bread)            </w:t>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0.996717   </w:t>
      </w:r>
    </w:p>
    <w:p w14:paraId="000000FF">
      <w:pPr>
        <w:rPr>
          <w:rFonts w:hint="default" w:ascii="Calibri Light" w:hAnsi="Calibri Light" w:cs="Calibri Light"/>
          <w:sz w:val="20"/>
          <w:szCs w:val="20"/>
        </w:rPr>
      </w:pPr>
      <w:r>
        <w:rPr>
          <w:rFonts w:hint="default" w:ascii="Calibri Light" w:hAnsi="Calibri Light" w:cs="Calibri Light"/>
          <w:sz w:val="20"/>
          <w:szCs w:val="20"/>
          <w:rtl w:val="0"/>
        </w:rPr>
        <w:t xml:space="preserve">3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(Banana)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 xml:space="preserve">0.038083   </w:t>
      </w:r>
    </w:p>
    <w:p w14:paraId="00000100">
      <w:pPr>
        <w:rPr>
          <w:rFonts w:hint="default" w:ascii="Calibri Light" w:hAnsi="Calibri Light" w:cs="Calibri Light"/>
          <w:sz w:val="20"/>
          <w:szCs w:val="20"/>
        </w:rPr>
      </w:pPr>
      <w:r>
        <w:rPr>
          <w:rFonts w:hint="default" w:ascii="Calibri Light" w:hAnsi="Calibri Light" w:cs="Calibri Light"/>
          <w:sz w:val="20"/>
          <w:szCs w:val="20"/>
          <w:rtl w:val="0"/>
        </w:rPr>
        <w:t xml:space="preserve">4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(Banana)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 xml:space="preserve">0.023638   </w:t>
      </w:r>
    </w:p>
    <w:p w14:paraId="00000101">
      <w:pPr>
        <w:rPr>
          <w:rFonts w:hint="default" w:ascii="Calibri Light" w:hAnsi="Calibri Light" w:cs="Calibri Light"/>
          <w:sz w:val="20"/>
          <w:szCs w:val="20"/>
        </w:rPr>
      </w:pPr>
      <w:r>
        <w:rPr>
          <w:rFonts w:hint="default" w:ascii="Calibri Light" w:hAnsi="Calibri Light" w:cs="Calibri Light"/>
          <w:sz w:val="20"/>
          <w:szCs w:val="20"/>
          <w:rtl w:val="0"/>
        </w:rPr>
        <w:t xml:space="preserve">5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(2% Reduced Fat Milk)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0.996717   </w:t>
      </w:r>
    </w:p>
    <w:p w14:paraId="00000102">
      <w:pPr>
        <w:rPr>
          <w:rFonts w:hint="default" w:ascii="Calibri Light" w:hAnsi="Calibri Light" w:cs="Calibri Light"/>
          <w:sz w:val="20"/>
          <w:szCs w:val="20"/>
        </w:rPr>
      </w:pPr>
      <w:r>
        <w:rPr>
          <w:rFonts w:hint="default" w:ascii="Calibri Light" w:hAnsi="Calibri Light" w:cs="Calibri Light"/>
          <w:sz w:val="20"/>
          <w:szCs w:val="20"/>
          <w:rtl w:val="0"/>
        </w:rPr>
        <w:t xml:space="preserve">6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(Apple Honeycrisp Organic)            </w:t>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 xml:space="preserve">0.996717   </w:t>
      </w:r>
    </w:p>
    <w:p w14:paraId="00000103">
      <w:pPr>
        <w:rPr>
          <w:rFonts w:hint="default" w:ascii="Calibri Light" w:hAnsi="Calibri Light" w:cs="Calibri Light"/>
          <w:sz w:val="20"/>
          <w:szCs w:val="20"/>
        </w:rPr>
      </w:pPr>
      <w:r>
        <w:rPr>
          <w:rFonts w:hint="default" w:ascii="Calibri Light" w:hAnsi="Calibri Light" w:cs="Calibri Light"/>
          <w:sz w:val="20"/>
          <w:szCs w:val="20"/>
          <w:rtl w:val="0"/>
        </w:rPr>
        <w:t xml:space="preserve">7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(Banana)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 xml:space="preserve">0.042679   </w:t>
      </w:r>
    </w:p>
    <w:p w14:paraId="00000104">
      <w:pPr>
        <w:rPr>
          <w:rFonts w:hint="default" w:ascii="Calibri Light" w:hAnsi="Calibri Light" w:cs="Calibri Light"/>
          <w:sz w:val="20"/>
          <w:szCs w:val="20"/>
        </w:rPr>
      </w:pPr>
      <w:r>
        <w:rPr>
          <w:rFonts w:hint="default" w:ascii="Calibri Light" w:hAnsi="Calibri Light" w:cs="Calibri Light"/>
          <w:sz w:val="20"/>
          <w:szCs w:val="20"/>
          <w:rtl w:val="0"/>
        </w:rPr>
        <w:t xml:space="preserve">8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(Apple Honeycrisp Organic)            </w:t>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0.122127   </w:t>
      </w:r>
    </w:p>
    <w:p w14:paraId="00000105">
      <w:pPr>
        <w:rPr>
          <w:rFonts w:hint="default" w:ascii="Calibri Light" w:hAnsi="Calibri Light" w:cs="Calibri Light"/>
          <w:sz w:val="20"/>
          <w:szCs w:val="20"/>
        </w:rPr>
      </w:pPr>
      <w:r>
        <w:rPr>
          <w:rFonts w:hint="default" w:ascii="Calibri Light" w:hAnsi="Calibri Light" w:cs="Calibri Light"/>
          <w:sz w:val="20"/>
          <w:szCs w:val="20"/>
          <w:rtl w:val="0"/>
        </w:rPr>
        <w:t xml:space="preserve">9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(Organic Avocado)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 xml:space="preserve">0.042679   </w:t>
      </w:r>
    </w:p>
    <w:p w14:paraId="00000106">
      <w:pPr>
        <w:rPr>
          <w:rFonts w:hint="default" w:ascii="Calibri Light" w:hAnsi="Calibri Light" w:cs="Calibri Light"/>
          <w:sz w:val="20"/>
          <w:szCs w:val="20"/>
        </w:rPr>
      </w:pPr>
      <w:r>
        <w:rPr>
          <w:rFonts w:hint="default" w:ascii="Calibri Light" w:hAnsi="Calibri Light" w:cs="Calibri Light"/>
          <w:sz w:val="20"/>
          <w:szCs w:val="20"/>
          <w:rtl w:val="0"/>
        </w:rPr>
        <w:t xml:space="preserve">10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(Apple Honeycrisp Organic)            </w:t>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0.128693   </w:t>
      </w:r>
    </w:p>
    <w:p w14:paraId="00000107">
      <w:pPr>
        <w:rPr>
          <w:rFonts w:hint="default" w:ascii="Calibri Light" w:hAnsi="Calibri Light" w:cs="Calibri Light"/>
          <w:sz w:val="20"/>
          <w:szCs w:val="20"/>
        </w:rPr>
      </w:pPr>
      <w:r>
        <w:rPr>
          <w:rFonts w:hint="default" w:ascii="Calibri Light" w:hAnsi="Calibri Light" w:cs="Calibri Light"/>
          <w:sz w:val="20"/>
          <w:szCs w:val="20"/>
          <w:rtl w:val="0"/>
        </w:rPr>
        <w:t xml:space="preserve">11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(Organic Strawberries)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0.042679   </w:t>
      </w:r>
    </w:p>
    <w:p w14:paraId="00000108">
      <w:pPr>
        <w:rPr>
          <w:rFonts w:hint="default" w:ascii="Calibri Light" w:hAnsi="Calibri Light" w:cs="Calibri Light"/>
          <w:sz w:val="20"/>
          <w:szCs w:val="20"/>
        </w:rPr>
      </w:pPr>
      <w:r>
        <w:rPr>
          <w:rFonts w:hint="default" w:ascii="Calibri Light" w:hAnsi="Calibri Light" w:cs="Calibri Light"/>
          <w:sz w:val="20"/>
          <w:szCs w:val="20"/>
          <w:rtl w:val="0"/>
        </w:rPr>
        <w:t xml:space="preserve">12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(Asparagus)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0.095863   </w:t>
      </w:r>
    </w:p>
    <w:p w14:paraId="00000109">
      <w:pPr>
        <w:rPr>
          <w:rFonts w:hint="default" w:ascii="Calibri Light" w:hAnsi="Calibri Light" w:cs="Calibri Light"/>
          <w:sz w:val="20"/>
          <w:szCs w:val="20"/>
        </w:rPr>
      </w:pPr>
      <w:r>
        <w:rPr>
          <w:rFonts w:hint="default" w:ascii="Calibri Light" w:hAnsi="Calibri Light" w:cs="Calibri Light"/>
          <w:sz w:val="20"/>
          <w:szCs w:val="20"/>
          <w:rtl w:val="0"/>
        </w:rPr>
        <w:t xml:space="preserve">13                          </w:t>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 xml:space="preserve">(Large Lemon)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0.043992   </w:t>
      </w:r>
    </w:p>
    <w:p w14:paraId="0000010A">
      <w:pPr>
        <w:rPr>
          <w:rFonts w:hint="default" w:ascii="Calibri Light" w:hAnsi="Calibri Light" w:cs="Calibri Light"/>
          <w:sz w:val="20"/>
          <w:szCs w:val="20"/>
        </w:rPr>
      </w:pPr>
      <w:r>
        <w:rPr>
          <w:rFonts w:hint="default" w:ascii="Calibri Light" w:hAnsi="Calibri Light" w:cs="Calibri Light"/>
          <w:sz w:val="20"/>
          <w:szCs w:val="20"/>
          <w:rtl w:val="0"/>
        </w:rPr>
        <w:t xml:space="preserve">14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(Asparagus)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0.122127   </w:t>
      </w:r>
    </w:p>
    <w:p w14:paraId="0000010B">
      <w:pPr>
        <w:rPr>
          <w:rFonts w:hint="default" w:ascii="Calibri Light" w:hAnsi="Calibri Light" w:cs="Calibri Light"/>
          <w:sz w:val="20"/>
          <w:szCs w:val="20"/>
        </w:rPr>
      </w:pPr>
      <w:r>
        <w:rPr>
          <w:rFonts w:hint="default" w:ascii="Calibri Light" w:hAnsi="Calibri Light" w:cs="Calibri Light"/>
          <w:sz w:val="20"/>
          <w:szCs w:val="20"/>
          <w:rtl w:val="0"/>
        </w:rPr>
        <w:t xml:space="preserve">15                      </w:t>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 xml:space="preserve">Organic Avocado)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 xml:space="preserve">0.043992   </w:t>
      </w:r>
    </w:p>
    <w:p w14:paraId="0000010C">
      <w:pPr>
        <w:rPr>
          <w:rFonts w:hint="default" w:ascii="Calibri Light" w:hAnsi="Calibri Light" w:cs="Calibri Light"/>
          <w:sz w:val="20"/>
          <w:szCs w:val="20"/>
        </w:rPr>
      </w:pPr>
      <w:r>
        <w:rPr>
          <w:rFonts w:hint="default" w:ascii="Calibri Light" w:hAnsi="Calibri Light" w:cs="Calibri Light"/>
          <w:sz w:val="20"/>
          <w:szCs w:val="20"/>
          <w:rtl w:val="0"/>
        </w:rPr>
        <w:t xml:space="preserve">16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(Asparagus)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0.126724   </w:t>
      </w:r>
    </w:p>
    <w:p w14:paraId="0000010D">
      <w:pPr>
        <w:rPr>
          <w:rFonts w:hint="default" w:ascii="Calibri Light" w:hAnsi="Calibri Light" w:cs="Calibri Light"/>
          <w:sz w:val="20"/>
          <w:szCs w:val="20"/>
        </w:rPr>
      </w:pPr>
      <w:r>
        <w:rPr>
          <w:rFonts w:hint="default" w:ascii="Calibri Light" w:hAnsi="Calibri Light" w:cs="Calibri Light"/>
          <w:sz w:val="20"/>
          <w:szCs w:val="20"/>
          <w:rtl w:val="0"/>
        </w:rPr>
        <w:t xml:space="preserve">17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(Organic Baby Spinach)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0.043992   </w:t>
      </w:r>
    </w:p>
    <w:p w14:paraId="0000010E">
      <w:pPr>
        <w:rPr>
          <w:rFonts w:hint="default" w:ascii="Calibri Light" w:hAnsi="Calibri Light" w:cs="Calibri Light"/>
          <w:sz w:val="20"/>
          <w:szCs w:val="20"/>
        </w:rPr>
      </w:pPr>
      <w:r>
        <w:rPr>
          <w:rFonts w:hint="default" w:ascii="Calibri Light" w:hAnsi="Calibri Light" w:cs="Calibri Light"/>
          <w:sz w:val="20"/>
          <w:szCs w:val="20"/>
          <w:rtl w:val="0"/>
        </w:rPr>
        <w:t xml:space="preserve">18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(Banana)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 xml:space="preserve">0.019698   </w:t>
      </w:r>
    </w:p>
    <w:p w14:paraId="03A577BF">
      <w:pPr>
        <w:rPr>
          <w:rFonts w:hint="default" w:ascii="Calibri Light" w:hAnsi="Calibri Light" w:cs="Calibri Light"/>
          <w:sz w:val="20"/>
          <w:szCs w:val="20"/>
          <w:rtl w:val="0"/>
        </w:rPr>
      </w:pPr>
      <w:r>
        <w:rPr>
          <w:rFonts w:hint="default" w:ascii="Calibri Light" w:hAnsi="Calibri Light" w:cs="Calibri Light"/>
          <w:sz w:val="20"/>
          <w:szCs w:val="20"/>
          <w:rtl w:val="0"/>
        </w:rPr>
        <w:t xml:space="preserve">19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(Asparation/Broccolini/Baby Broccoli)      </w:t>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0.996717</w:t>
      </w:r>
    </w:p>
    <w:p w14:paraId="0000010F">
      <w:pPr>
        <w:rPr>
          <w:rFonts w:hint="default" w:ascii="Calibri Light" w:hAnsi="Calibri Light" w:cs="Calibri Light"/>
          <w:sz w:val="20"/>
          <w:szCs w:val="20"/>
        </w:rPr>
      </w:pPr>
    </w:p>
    <w:p w14:paraId="00000110">
      <w:pPr>
        <w:ind w:firstLine="720" w:firstLineChars="0"/>
        <w:rPr>
          <w:rFonts w:hint="default" w:ascii="Calibri Light" w:hAnsi="Calibri Light" w:cs="Calibri Light"/>
          <w:b/>
          <w:sz w:val="20"/>
          <w:szCs w:val="20"/>
        </w:rPr>
      </w:pPr>
      <w:r>
        <w:rPr>
          <w:rFonts w:hint="default" w:ascii="Calibri Light" w:hAnsi="Calibri Light" w:cs="Calibri Light"/>
          <w:b/>
          <w:sz w:val="20"/>
          <w:szCs w:val="20"/>
          <w:rtl w:val="0"/>
        </w:rPr>
        <w:t>consequent support</w:t>
      </w:r>
      <w:r>
        <w:rPr>
          <w:rFonts w:hint="default" w:ascii="Calibri Light" w:hAnsi="Calibri Light" w:cs="Calibri Light"/>
          <w:sz w:val="20"/>
          <w:szCs w:val="20"/>
          <w:rtl w:val="0"/>
        </w:rPr>
        <w:t xml:space="preserve">   </w:t>
      </w:r>
      <w:r>
        <w:rPr>
          <w:rFonts w:hint="default" w:ascii="Calibri Light" w:hAnsi="Calibri Light" w:cs="Calibri Light"/>
          <w:b/>
          <w:sz w:val="20"/>
          <w:szCs w:val="20"/>
          <w:rtl w:val="0"/>
        </w:rPr>
        <w:t xml:space="preserve">support </w:t>
      </w:r>
      <w:r>
        <w:rPr>
          <w:rFonts w:hint="default" w:ascii="Calibri Light" w:hAnsi="Calibri Light" w:cs="Calibri Light"/>
          <w:sz w:val="20"/>
          <w:szCs w:val="20"/>
          <w:rtl w:val="0"/>
        </w:rPr>
        <w:t xml:space="preserve"> </w:t>
      </w:r>
      <w:r>
        <w:rPr>
          <w:rFonts w:hint="default" w:ascii="Calibri Light" w:hAnsi="Calibri Light" w:cs="Calibri Light"/>
          <w:sz w:val="20"/>
          <w:szCs w:val="20"/>
          <w:rtl w:val="0"/>
        </w:rPr>
        <w:tab/>
      </w:r>
      <w:r>
        <w:rPr>
          <w:rFonts w:hint="default" w:ascii="Calibri Light" w:hAnsi="Calibri Light" w:cs="Calibri Light"/>
          <w:b/>
          <w:sz w:val="20"/>
          <w:szCs w:val="20"/>
          <w:rtl w:val="0"/>
        </w:rPr>
        <w:t xml:space="preserve">confidence </w:t>
      </w:r>
      <w:r>
        <w:rPr>
          <w:rFonts w:hint="default" w:ascii="Calibri Light" w:hAnsi="Calibri Light" w:cs="Calibri Light"/>
          <w:sz w:val="20"/>
          <w:szCs w:val="20"/>
          <w:rtl w:val="0"/>
        </w:rPr>
        <w:t xml:space="preserve">    </w:t>
      </w:r>
      <w:r>
        <w:rPr>
          <w:rFonts w:hint="default" w:ascii="Calibri Light" w:hAnsi="Calibri Light" w:cs="Calibri Light"/>
          <w:sz w:val="20"/>
          <w:szCs w:val="20"/>
          <w:rtl w:val="0"/>
        </w:rPr>
        <w:tab/>
      </w:r>
      <w:r>
        <w:rPr>
          <w:rFonts w:hint="default" w:ascii="Calibri Light" w:hAnsi="Calibri Light" w:cs="Calibri Light"/>
          <w:b/>
          <w:sz w:val="20"/>
          <w:szCs w:val="20"/>
          <w:rtl w:val="0"/>
        </w:rPr>
        <w:t xml:space="preserve">lift </w:t>
      </w:r>
      <w:r>
        <w:rPr>
          <w:rFonts w:hint="default" w:ascii="Calibri Light" w:hAnsi="Calibri Light" w:cs="Calibri Light"/>
          <w:sz w:val="20"/>
          <w:szCs w:val="20"/>
          <w:rtl w:val="0"/>
        </w:rPr>
        <w:t xml:space="preserve">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b/>
          <w:sz w:val="20"/>
          <w:szCs w:val="20"/>
          <w:rtl w:val="0"/>
        </w:rPr>
        <w:t xml:space="preserve">representativity </w:t>
      </w:r>
    </w:p>
    <w:p w14:paraId="00000111">
      <w:pPr>
        <w:rPr>
          <w:rFonts w:hint="default" w:ascii="Calibri Light" w:hAnsi="Calibri Light" w:cs="Calibri Light"/>
          <w:sz w:val="20"/>
          <w:szCs w:val="20"/>
        </w:rPr>
      </w:pPr>
      <w:r>
        <w:rPr>
          <w:rFonts w:hint="default" w:ascii="Calibri Light" w:hAnsi="Calibri Light" w:cs="Calibri Light"/>
          <w:sz w:val="20"/>
          <w:szCs w:val="20"/>
          <w:rtl w:val="0"/>
        </w:rPr>
        <w:t xml:space="preserve">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0.017072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0.017072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0.017128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1.003294               1.0   </w:t>
      </w:r>
    </w:p>
    <w:p w14:paraId="00000112">
      <w:pPr>
        <w:rPr>
          <w:rFonts w:hint="default" w:ascii="Calibri Light" w:hAnsi="Calibri Light" w:cs="Calibri Light"/>
          <w:sz w:val="20"/>
          <w:szCs w:val="20"/>
        </w:rPr>
      </w:pPr>
      <w:r>
        <w:rPr>
          <w:rFonts w:hint="default" w:ascii="Calibri Light" w:hAnsi="Calibri Light" w:cs="Calibri Light"/>
          <w:sz w:val="20"/>
          <w:szCs w:val="20"/>
          <w:rtl w:val="0"/>
        </w:rPr>
        <w:t xml:space="preserve">1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0.996717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0.017072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1.000000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1.003294               1.0   </w:t>
      </w:r>
    </w:p>
    <w:p w14:paraId="00000113">
      <w:pPr>
        <w:rPr>
          <w:rFonts w:hint="default" w:ascii="Calibri Light" w:hAnsi="Calibri Light" w:cs="Calibri Light"/>
          <w:sz w:val="20"/>
          <w:szCs w:val="20"/>
        </w:rPr>
      </w:pPr>
      <w:r>
        <w:rPr>
          <w:rFonts w:hint="default" w:ascii="Calibri Light" w:hAnsi="Calibri Light" w:cs="Calibri Light"/>
          <w:sz w:val="20"/>
          <w:szCs w:val="20"/>
          <w:rtl w:val="0"/>
        </w:rPr>
        <w:t xml:space="preserve">2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0.038083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0.038083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0.038208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1.003294               1.0   </w:t>
      </w:r>
    </w:p>
    <w:p w14:paraId="00000114">
      <w:pPr>
        <w:rPr>
          <w:rFonts w:hint="default" w:ascii="Calibri Light" w:hAnsi="Calibri Light" w:cs="Calibri Light"/>
          <w:sz w:val="20"/>
          <w:szCs w:val="20"/>
        </w:rPr>
      </w:pPr>
      <w:r>
        <w:rPr>
          <w:rFonts w:hint="default" w:ascii="Calibri Light" w:hAnsi="Calibri Light" w:cs="Calibri Light"/>
          <w:sz w:val="20"/>
          <w:szCs w:val="20"/>
          <w:rtl w:val="0"/>
        </w:rPr>
        <w:t xml:space="preserve">3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0.996717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0.038083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1.000000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1.003294               1.0   </w:t>
      </w:r>
    </w:p>
    <w:p w14:paraId="00000115">
      <w:pPr>
        <w:rPr>
          <w:rFonts w:hint="default" w:ascii="Calibri Light" w:hAnsi="Calibri Light" w:cs="Calibri Light"/>
          <w:sz w:val="20"/>
          <w:szCs w:val="20"/>
        </w:rPr>
      </w:pPr>
      <w:r>
        <w:rPr>
          <w:rFonts w:hint="default" w:ascii="Calibri Light" w:hAnsi="Calibri Light" w:cs="Calibri Light"/>
          <w:sz w:val="20"/>
          <w:szCs w:val="20"/>
          <w:rtl w:val="0"/>
        </w:rPr>
        <w:t xml:space="preserve">4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0.996717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0.023638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1.000000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1.003294               1.0   </w:t>
      </w:r>
    </w:p>
    <w:p w14:paraId="00000116">
      <w:pPr>
        <w:rPr>
          <w:rFonts w:hint="default" w:ascii="Calibri Light" w:hAnsi="Calibri Light" w:cs="Calibri Light"/>
          <w:sz w:val="20"/>
          <w:szCs w:val="20"/>
        </w:rPr>
      </w:pPr>
      <w:r>
        <w:rPr>
          <w:rFonts w:hint="default" w:ascii="Calibri Light" w:hAnsi="Calibri Light" w:cs="Calibri Light"/>
          <w:sz w:val="20"/>
          <w:szCs w:val="20"/>
          <w:rtl w:val="0"/>
        </w:rPr>
        <w:t xml:space="preserve">5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0.023638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0.023638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0.023715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1.003294               1.0   </w:t>
      </w:r>
    </w:p>
    <w:p w14:paraId="00000117">
      <w:pPr>
        <w:rPr>
          <w:rFonts w:hint="default" w:ascii="Calibri Light" w:hAnsi="Calibri Light" w:cs="Calibri Light"/>
          <w:sz w:val="20"/>
          <w:szCs w:val="20"/>
        </w:rPr>
      </w:pPr>
      <w:r>
        <w:rPr>
          <w:rFonts w:hint="default" w:ascii="Calibri Light" w:hAnsi="Calibri Light" w:cs="Calibri Light"/>
          <w:sz w:val="20"/>
          <w:szCs w:val="20"/>
          <w:rtl w:val="0"/>
        </w:rPr>
        <w:t xml:space="preserve">6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0.042679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0.042679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0.042819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1.003294               1.0   </w:t>
      </w:r>
    </w:p>
    <w:p w14:paraId="00000118">
      <w:pPr>
        <w:rPr>
          <w:rFonts w:hint="default" w:ascii="Calibri Light" w:hAnsi="Calibri Light" w:cs="Calibri Light"/>
          <w:sz w:val="20"/>
          <w:szCs w:val="20"/>
        </w:rPr>
      </w:pPr>
      <w:r>
        <w:rPr>
          <w:rFonts w:hint="default" w:ascii="Calibri Light" w:hAnsi="Calibri Light" w:cs="Calibri Light"/>
          <w:sz w:val="20"/>
          <w:szCs w:val="20"/>
          <w:rtl w:val="0"/>
        </w:rPr>
        <w:t xml:space="preserve">7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0.996717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0.042679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1.000000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1.003294               1.0   </w:t>
      </w:r>
    </w:p>
    <w:p w14:paraId="00000119">
      <w:pPr>
        <w:rPr>
          <w:rFonts w:hint="default" w:ascii="Calibri Light" w:hAnsi="Calibri Light" w:cs="Calibri Light"/>
          <w:sz w:val="20"/>
          <w:szCs w:val="20"/>
        </w:rPr>
      </w:pPr>
      <w:r>
        <w:rPr>
          <w:rFonts w:hint="default" w:ascii="Calibri Light" w:hAnsi="Calibri Light" w:cs="Calibri Light"/>
          <w:sz w:val="20"/>
          <w:szCs w:val="20"/>
          <w:rtl w:val="0"/>
        </w:rPr>
        <w:t xml:space="preserve">8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0.042679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0.012475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0.102151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2.393466               1.0   </w:t>
      </w:r>
    </w:p>
    <w:p w14:paraId="0000011A">
      <w:pPr>
        <w:rPr>
          <w:rFonts w:hint="default" w:ascii="Calibri Light" w:hAnsi="Calibri Light" w:cs="Calibri Light"/>
          <w:sz w:val="20"/>
          <w:szCs w:val="20"/>
        </w:rPr>
      </w:pPr>
      <w:r>
        <w:rPr>
          <w:rFonts w:hint="default" w:ascii="Calibri Light" w:hAnsi="Calibri Light" w:cs="Calibri Light"/>
          <w:sz w:val="20"/>
          <w:szCs w:val="20"/>
          <w:rtl w:val="0"/>
        </w:rPr>
        <w:t xml:space="preserve">9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0.122127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0.012475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0.292308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2.393466               1.0   </w:t>
      </w:r>
    </w:p>
    <w:p w14:paraId="0000011B">
      <w:pPr>
        <w:rPr>
          <w:rFonts w:hint="default" w:ascii="Calibri Light" w:hAnsi="Calibri Light" w:cs="Calibri Light"/>
          <w:sz w:val="20"/>
          <w:szCs w:val="20"/>
        </w:rPr>
      </w:pPr>
      <w:r>
        <w:rPr>
          <w:rFonts w:hint="default" w:ascii="Calibri Light" w:hAnsi="Calibri Light" w:cs="Calibri Light"/>
          <w:sz w:val="20"/>
          <w:szCs w:val="20"/>
          <w:rtl w:val="0"/>
        </w:rPr>
        <w:t xml:space="preserve">10            0.042679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0.014445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0.112245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2.629984               1.0   </w:t>
      </w:r>
    </w:p>
    <w:p w14:paraId="0000011C">
      <w:pPr>
        <w:rPr>
          <w:rFonts w:hint="default" w:ascii="Calibri Light" w:hAnsi="Calibri Light" w:cs="Calibri Light"/>
          <w:sz w:val="20"/>
          <w:szCs w:val="20"/>
        </w:rPr>
      </w:pPr>
      <w:r>
        <w:rPr>
          <w:rFonts w:hint="default" w:ascii="Calibri Light" w:hAnsi="Calibri Light" w:cs="Calibri Light"/>
          <w:sz w:val="20"/>
          <w:szCs w:val="20"/>
          <w:rtl w:val="0"/>
        </w:rPr>
        <w:t xml:space="preserve">11            0.128693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0.014445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0.338462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2.629984               1.0   </w:t>
      </w:r>
    </w:p>
    <w:p w14:paraId="0000011D">
      <w:pPr>
        <w:rPr>
          <w:rFonts w:hint="default" w:ascii="Calibri Light" w:hAnsi="Calibri Light" w:cs="Calibri Light"/>
          <w:sz w:val="20"/>
          <w:szCs w:val="20"/>
        </w:rPr>
      </w:pPr>
      <w:r>
        <w:rPr>
          <w:rFonts w:hint="default" w:ascii="Calibri Light" w:hAnsi="Calibri Light" w:cs="Calibri Light"/>
          <w:sz w:val="20"/>
          <w:szCs w:val="20"/>
          <w:rtl w:val="0"/>
        </w:rPr>
        <w:t xml:space="preserve">12            0.043992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0.013132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0.136986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3.113883               1.0   </w:t>
      </w:r>
    </w:p>
    <w:p w14:paraId="0000011E">
      <w:pPr>
        <w:rPr>
          <w:rFonts w:hint="default" w:ascii="Calibri Light" w:hAnsi="Calibri Light" w:cs="Calibri Light"/>
          <w:sz w:val="20"/>
          <w:szCs w:val="20"/>
        </w:rPr>
      </w:pPr>
      <w:r>
        <w:rPr>
          <w:rFonts w:hint="default" w:ascii="Calibri Light" w:hAnsi="Calibri Light" w:cs="Calibri Light"/>
          <w:sz w:val="20"/>
          <w:szCs w:val="20"/>
          <w:rtl w:val="0"/>
        </w:rPr>
        <w:t xml:space="preserve">13            0.095863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0.013132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0.298507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3.113883               1.0   </w:t>
      </w:r>
    </w:p>
    <w:p w14:paraId="0000011F">
      <w:pPr>
        <w:rPr>
          <w:rFonts w:hint="default" w:ascii="Calibri Light" w:hAnsi="Calibri Light" w:cs="Calibri Light"/>
          <w:sz w:val="20"/>
          <w:szCs w:val="20"/>
        </w:rPr>
      </w:pPr>
      <w:r>
        <w:rPr>
          <w:rFonts w:hint="default" w:ascii="Calibri Light" w:hAnsi="Calibri Light" w:cs="Calibri Light"/>
          <w:sz w:val="20"/>
          <w:szCs w:val="20"/>
          <w:rtl w:val="0"/>
        </w:rPr>
        <w:t xml:space="preserve">14            0.043992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0.010506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0.086022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1.955384               1.0   </w:t>
      </w:r>
    </w:p>
    <w:p w14:paraId="00000120">
      <w:pPr>
        <w:rPr>
          <w:rFonts w:hint="default" w:ascii="Calibri Light" w:hAnsi="Calibri Light" w:cs="Calibri Light"/>
          <w:sz w:val="20"/>
          <w:szCs w:val="20"/>
        </w:rPr>
      </w:pPr>
      <w:r>
        <w:rPr>
          <w:rFonts w:hint="default" w:ascii="Calibri Light" w:hAnsi="Calibri Light" w:cs="Calibri Light"/>
          <w:sz w:val="20"/>
          <w:szCs w:val="20"/>
          <w:rtl w:val="0"/>
        </w:rPr>
        <w:t xml:space="preserve">15            0.122127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0.010506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0.238806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1.955384               1.0   </w:t>
      </w:r>
    </w:p>
    <w:p w14:paraId="00000121">
      <w:pPr>
        <w:rPr>
          <w:rFonts w:hint="default" w:ascii="Calibri Light" w:hAnsi="Calibri Light" w:cs="Calibri Light"/>
          <w:sz w:val="20"/>
          <w:szCs w:val="20"/>
        </w:rPr>
      </w:pPr>
      <w:r>
        <w:rPr>
          <w:rFonts w:hint="default" w:ascii="Calibri Light" w:hAnsi="Calibri Light" w:cs="Calibri Light"/>
          <w:sz w:val="20"/>
          <w:szCs w:val="20"/>
          <w:rtl w:val="0"/>
        </w:rPr>
        <w:t xml:space="preserve">16            0.043992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0.012475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0.098446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2.237801               1.0   </w:t>
      </w:r>
    </w:p>
    <w:p w14:paraId="00000122">
      <w:pPr>
        <w:rPr>
          <w:rFonts w:hint="default" w:ascii="Calibri Light" w:hAnsi="Calibri Light" w:cs="Calibri Light"/>
          <w:sz w:val="20"/>
          <w:szCs w:val="20"/>
        </w:rPr>
      </w:pPr>
      <w:r>
        <w:rPr>
          <w:rFonts w:hint="default" w:ascii="Calibri Light" w:hAnsi="Calibri Light" w:cs="Calibri Light"/>
          <w:sz w:val="20"/>
          <w:szCs w:val="20"/>
          <w:rtl w:val="0"/>
        </w:rPr>
        <w:t xml:space="preserve">17            0.126724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0.012475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0.283582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2.237801               1.0   </w:t>
      </w:r>
    </w:p>
    <w:p w14:paraId="00000123">
      <w:pPr>
        <w:rPr>
          <w:rFonts w:hint="default" w:ascii="Calibri Light" w:hAnsi="Calibri Light" w:cs="Calibri Light"/>
          <w:sz w:val="20"/>
          <w:szCs w:val="20"/>
        </w:rPr>
      </w:pPr>
      <w:r>
        <w:rPr>
          <w:rFonts w:hint="default" w:ascii="Calibri Light" w:hAnsi="Calibri Light" w:cs="Calibri Light"/>
          <w:sz w:val="20"/>
          <w:szCs w:val="20"/>
          <w:rtl w:val="0"/>
        </w:rPr>
        <w:t xml:space="preserve">18            0.996717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0.019698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1.000000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1.003294               1.0   </w:t>
      </w:r>
    </w:p>
    <w:p w14:paraId="00000124">
      <w:pPr>
        <w:rPr>
          <w:rFonts w:hint="default" w:ascii="Calibri Light" w:hAnsi="Calibri Light" w:cs="Calibri Light"/>
          <w:sz w:val="20"/>
          <w:szCs w:val="20"/>
        </w:rPr>
      </w:pPr>
      <w:r>
        <w:rPr>
          <w:rFonts w:hint="default" w:ascii="Calibri Light" w:hAnsi="Calibri Light" w:cs="Calibri Light"/>
          <w:sz w:val="20"/>
          <w:szCs w:val="20"/>
          <w:rtl w:val="0"/>
        </w:rPr>
        <w:t xml:space="preserve">19            0.019698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0.019698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 0.019763  </w:t>
      </w:r>
      <w:r>
        <w:rPr>
          <w:rFonts w:hint="default" w:ascii="Calibri Light" w:hAnsi="Calibri Light" w:cs="Calibri Light"/>
          <w:sz w:val="20"/>
          <w:szCs w:val="20"/>
          <w:rtl w:val="0"/>
        </w:rPr>
        <w:tab/>
      </w:r>
      <w:r>
        <w:rPr>
          <w:rFonts w:hint="default" w:ascii="Calibri Light" w:hAnsi="Calibri Light" w:cs="Calibri Light"/>
          <w:sz w:val="20"/>
          <w:szCs w:val="20"/>
          <w:rtl w:val="0"/>
        </w:rPr>
        <w:t>1.003294               1.0</w:t>
      </w:r>
    </w:p>
    <w:p w14:paraId="00000125">
      <w:pPr>
        <w:jc w:val="left"/>
        <w:rPr>
          <w:rFonts w:hint="default" w:ascii="Calibri Light" w:hAnsi="Calibri Light" w:cs="Calibri Light"/>
          <w:sz w:val="20"/>
          <w:szCs w:val="20"/>
        </w:rPr>
      </w:pPr>
      <w:r>
        <w:rPr>
          <w:rFonts w:hint="default" w:ascii="Calibri Light" w:hAnsi="Calibri Light" w:cs="Calibri Light"/>
          <w:sz w:val="20"/>
          <w:szCs w:val="20"/>
          <w:rtl w:val="0"/>
        </w:rPr>
        <w:t>—-----------------------------------------------------------------------------------------------------------------------------------------</w:t>
      </w:r>
    </w:p>
    <w:p w14:paraId="00000126">
      <w:pPr>
        <w:jc w:val="left"/>
        <w:rPr>
          <w:rFonts w:hint="default" w:ascii="Calibri Light" w:hAnsi="Calibri Light" w:cs="Calibri Light"/>
          <w:sz w:val="20"/>
          <w:szCs w:val="20"/>
        </w:rPr>
      </w:pPr>
    </w:p>
    <w:p w14:paraId="00000127">
      <w:pPr>
        <w:jc w:val="left"/>
        <w:rPr>
          <w:rFonts w:hint="default" w:ascii="Calibri Light" w:hAnsi="Calibri Light" w:cs="Calibri Light"/>
          <w:sz w:val="20"/>
          <w:szCs w:val="20"/>
        </w:rPr>
      </w:pPr>
    </w:p>
    <w:p w14:paraId="00000128">
      <w:pPr>
        <w:rPr>
          <w:rFonts w:hint="default" w:ascii="Calibri Light" w:hAnsi="Calibri Light" w:cs="Calibri Light"/>
          <w:sz w:val="40"/>
          <w:szCs w:val="40"/>
        </w:rPr>
      </w:pPr>
      <w:r>
        <w:rPr>
          <w:rFonts w:hint="default" w:ascii="Calibri Light" w:hAnsi="Calibri Light" w:cs="Calibri Light"/>
          <w:sz w:val="40"/>
          <w:szCs w:val="40"/>
        </w:rPr>
        <w:drawing>
          <wp:inline distT="114300" distB="114300" distL="114300" distR="114300">
            <wp:extent cx="5975985" cy="379984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4" name="image8.png"/>
                    <pic:cNvPicPr preferRelativeResize="0"/>
                  </pic:nvPicPr>
                  <pic:blipFill>
                    <a:blip r:embed="rId17"/>
                    <a:srcRect/>
                    <a:stretch>
                      <a:fillRect/>
                    </a:stretch>
                  </pic:blipFill>
                  <pic:spPr>
                    <a:xfrm>
                      <a:off x="0" y="0"/>
                      <a:ext cx="5976333" cy="3800168"/>
                    </a:xfrm>
                    <a:prstGeom prst="rect">
                      <a:avLst/>
                    </a:prstGeom>
                  </pic:spPr>
                </pic:pic>
              </a:graphicData>
            </a:graphic>
          </wp:inline>
        </w:drawing>
      </w:r>
    </w:p>
    <w:p w14:paraId="00000129">
      <w:pPr>
        <w:jc w:val="left"/>
        <w:rPr>
          <w:rFonts w:hint="default" w:ascii="Calibri Light" w:hAnsi="Calibri Light" w:cs="Calibri Light"/>
          <w:b/>
          <w:sz w:val="36"/>
          <w:szCs w:val="36"/>
        </w:rPr>
      </w:pPr>
      <w:r>
        <w:rPr>
          <w:rFonts w:hint="default" w:ascii="Calibri Light" w:hAnsi="Calibri Light" w:cs="Calibri Light"/>
          <w:b/>
          <w:sz w:val="40"/>
          <w:szCs w:val="40"/>
          <w:rtl w:val="0"/>
        </w:rPr>
        <w:t>I</w:t>
      </w:r>
      <w:r>
        <w:rPr>
          <w:rFonts w:hint="default" w:ascii="Calibri Light" w:hAnsi="Calibri Light" w:cs="Calibri Light"/>
          <w:b/>
          <w:sz w:val="36"/>
          <w:szCs w:val="36"/>
          <w:rtl w:val="0"/>
        </w:rPr>
        <w:t>nsights</w:t>
      </w:r>
    </w:p>
    <w:p w14:paraId="0000012A">
      <w:pPr>
        <w:jc w:val="left"/>
        <w:rPr>
          <w:rFonts w:hint="default" w:ascii="Calibri Light" w:hAnsi="Calibri Light" w:cs="Calibri Light"/>
          <w:b/>
        </w:rPr>
        <w:sectPr>
          <w:type w:val="continuous"/>
          <w:pgSz w:w="12240" w:h="15840"/>
          <w:pgMar w:top="1440" w:right="1440" w:bottom="1440" w:left="1440" w:header="720" w:footer="720" w:gutter="0"/>
          <w:cols w:equalWidth="0" w:num="1">
            <w:col w:w="9360"/>
          </w:cols>
        </w:sectPr>
      </w:pPr>
    </w:p>
    <w:p w14:paraId="0000012B">
      <w:pPr>
        <w:numPr>
          <w:ilvl w:val="0"/>
          <w:numId w:val="4"/>
        </w:numPr>
        <w:ind w:left="720" w:hanging="360"/>
        <w:jc w:val="left"/>
        <w:rPr>
          <w:rFonts w:hint="default" w:ascii="Calibri Light" w:hAnsi="Calibri Light" w:cs="Calibri Light"/>
        </w:rPr>
      </w:pPr>
      <w:r>
        <w:rPr>
          <w:rFonts w:hint="default" w:ascii="Calibri Light" w:hAnsi="Calibri Light" w:cs="Calibri Light"/>
          <w:rtl w:val="0"/>
        </w:rPr>
        <w:t>Cluster 1 accounts for 14.3% of the customer base.</w:t>
      </w:r>
    </w:p>
    <w:p w14:paraId="0000012C">
      <w:pPr>
        <w:numPr>
          <w:ilvl w:val="0"/>
          <w:numId w:val="4"/>
        </w:numPr>
        <w:ind w:left="720" w:hanging="360"/>
        <w:jc w:val="left"/>
        <w:rPr>
          <w:rFonts w:hint="default" w:ascii="Calibri Light" w:hAnsi="Calibri Light" w:cs="Calibri Light"/>
        </w:rPr>
      </w:pPr>
      <w:r>
        <w:rPr>
          <w:rFonts w:hint="default" w:ascii="Calibri Light" w:hAnsi="Calibri Light" w:cs="Calibri Light"/>
          <w:rtl w:val="0"/>
        </w:rPr>
        <w:t>Ingredients for items like smoothies and shakes like strawberries, bananas etc are mostly purchased in this cluster. So we can use recipe cards to suggest healthy meal options like smoothie bowls, salads, and sandwiches using these key ingredients.</w:t>
      </w:r>
    </w:p>
    <w:p w14:paraId="0000012D">
      <w:pPr>
        <w:numPr>
          <w:ilvl w:val="0"/>
          <w:numId w:val="5"/>
        </w:numPr>
        <w:ind w:left="720" w:hanging="360"/>
        <w:jc w:val="left"/>
        <w:rPr>
          <w:rFonts w:hint="default" w:ascii="Calibri Light" w:hAnsi="Calibri Light" w:cs="Calibri Light"/>
        </w:rPr>
      </w:pPr>
      <w:r>
        <w:rPr>
          <w:rFonts w:hint="default" w:ascii="Calibri Light" w:hAnsi="Calibri Light" w:cs="Calibri Light"/>
          <w:rtl w:val="0"/>
        </w:rPr>
        <w:t>When a customer purchases Bananas, suggest Whole Wheat Bread, Organic Avocados, or Strawberries as related items.</w:t>
      </w:r>
    </w:p>
    <w:p w14:paraId="0000012E">
      <w:pPr>
        <w:numPr>
          <w:ilvl w:val="0"/>
          <w:numId w:val="5"/>
        </w:numPr>
        <w:ind w:left="720" w:hanging="360"/>
        <w:jc w:val="left"/>
        <w:rPr>
          <w:rFonts w:hint="default" w:ascii="Calibri Light" w:hAnsi="Calibri Light" w:cs="Calibri Light"/>
        </w:rPr>
      </w:pPr>
      <w:r>
        <w:rPr>
          <w:rFonts w:hint="default" w:ascii="Calibri Light" w:hAnsi="Calibri Light" w:cs="Calibri Light"/>
          <w:rtl w:val="0"/>
        </w:rPr>
        <w:t>Suggest Large Lemon and Limes with items like Asparagus and Organic Hass Avocado for cooking or garnishing ideas.</w:t>
      </w:r>
    </w:p>
    <w:p w14:paraId="0000012F">
      <w:pPr>
        <w:jc w:val="left"/>
        <w:rPr>
          <w:rFonts w:hint="default" w:ascii="Calibri Light" w:hAnsi="Calibri Light" w:cs="Calibri Light"/>
        </w:rPr>
      </w:pPr>
      <w:r>
        <w:rPr>
          <w:rFonts w:hint="default" w:ascii="Calibri Light" w:hAnsi="Calibri Light" w:cs="Calibri Light"/>
        </w:rPr>
        <w:br w:type="page"/>
      </w:r>
    </w:p>
    <w:p w14:paraId="00000130">
      <w:pPr>
        <w:jc w:val="left"/>
        <w:rPr>
          <w:rFonts w:hint="default" w:ascii="Calibri Light" w:hAnsi="Calibri Light" w:cs="Calibri Light"/>
          <w:b/>
          <w:sz w:val="36"/>
          <w:szCs w:val="36"/>
        </w:rPr>
      </w:pPr>
      <w:r>
        <w:rPr>
          <w:rFonts w:hint="default" w:ascii="Calibri Light" w:hAnsi="Calibri Light" w:cs="Calibri Light"/>
          <w:b/>
          <w:sz w:val="48"/>
          <w:szCs w:val="48"/>
          <w:rtl w:val="0"/>
        </w:rPr>
        <w:t>Cluster 2 :</w:t>
      </w:r>
      <w:r>
        <w:rPr>
          <w:rFonts w:hint="default" w:ascii="Calibri Light" w:hAnsi="Calibri Light" w:cs="Calibri Light"/>
          <w:sz w:val="36"/>
          <w:szCs w:val="36"/>
          <w:rtl w:val="0"/>
        </w:rPr>
        <w:t xml:space="preserve"> </w:t>
      </w:r>
      <w:r>
        <w:rPr>
          <w:rFonts w:hint="default" w:ascii="Calibri Light" w:hAnsi="Calibri Light" w:cs="Calibri Light"/>
          <w:b/>
          <w:sz w:val="36"/>
          <w:szCs w:val="36"/>
          <w:rtl w:val="0"/>
        </w:rPr>
        <w:t xml:space="preserve">( </w:t>
      </w:r>
      <w:r>
        <w:rPr>
          <w:rFonts w:hint="default" w:ascii="Calibri Light" w:hAnsi="Calibri Light" w:eastAsia="Roboto" w:cs="Calibri Light"/>
          <w:b/>
          <w:sz w:val="33"/>
          <w:szCs w:val="33"/>
          <w:highlight w:val="white"/>
          <w:rtl w:val="0"/>
        </w:rPr>
        <w:t>14.025% of the customers )</w:t>
      </w:r>
      <w:r>
        <w:rPr>
          <w:rFonts w:hint="default" w:ascii="Calibri Light" w:hAnsi="Calibri Light" w:cs="Calibri Light"/>
          <w:b/>
          <w:sz w:val="36"/>
          <w:szCs w:val="36"/>
          <w:rtl w:val="0"/>
        </w:rPr>
        <w:t xml:space="preserve"> </w:t>
      </w:r>
    </w:p>
    <w:p w14:paraId="00000131">
      <w:pPr>
        <w:jc w:val="left"/>
        <w:rPr>
          <w:rFonts w:hint="default" w:ascii="Calibri Light" w:hAnsi="Calibri Light" w:cs="Calibri Light"/>
          <w:sz w:val="28"/>
          <w:szCs w:val="28"/>
        </w:rPr>
      </w:pPr>
    </w:p>
    <w:p w14:paraId="00000132">
      <w:pPr>
        <w:rPr>
          <w:rFonts w:hint="default" w:ascii="Calibri Light" w:hAnsi="Calibri Light" w:eastAsia="Roboto" w:cs="Calibri Light"/>
          <w:sz w:val="28"/>
          <w:szCs w:val="28"/>
          <w:highlight w:val="white"/>
        </w:rPr>
      </w:pPr>
      <w:r>
        <w:rPr>
          <w:rFonts w:hint="default" w:ascii="Calibri Light" w:hAnsi="Calibri Light" w:eastAsia="Roboto" w:cs="Calibri Light"/>
          <w:sz w:val="28"/>
          <w:szCs w:val="28"/>
          <w:highlight w:val="white"/>
          <w:rtl w:val="0"/>
        </w:rPr>
        <w:t xml:space="preserve">Top Products : </w:t>
      </w:r>
    </w:p>
    <w:p w14:paraId="00000133">
      <w:pPr>
        <w:rPr>
          <w:rFonts w:hint="default" w:ascii="Calibri Light" w:hAnsi="Calibri Light" w:eastAsia="Roboto" w:cs="Calibri Light"/>
          <w:sz w:val="28"/>
          <w:szCs w:val="28"/>
          <w:highlight w:val="white"/>
        </w:rPr>
      </w:pPr>
    </w:p>
    <w:p w14:paraId="00000134">
      <w:pPr>
        <w:jc w:val="left"/>
        <w:rPr>
          <w:rFonts w:hint="default" w:ascii="Calibri Light" w:hAnsi="Calibri Light" w:cs="Calibri Light"/>
          <w:b/>
          <w:sz w:val="20"/>
          <w:szCs w:val="20"/>
        </w:rPr>
      </w:pPr>
      <w:r>
        <w:rPr>
          <w:rFonts w:hint="default" w:ascii="Calibri Light" w:hAnsi="Calibri Light" w:cs="Calibri Light"/>
          <w:b/>
          <w:sz w:val="20"/>
          <w:szCs w:val="20"/>
          <w:rtl w:val="0"/>
        </w:rPr>
        <w:t>product_name</w:t>
      </w:r>
    </w:p>
    <w:p w14:paraId="00000135">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Bag of Organic Bananas    </w:t>
      </w:r>
      <w:r>
        <w:rPr>
          <w:rFonts w:hint="default" w:ascii="Calibri Light" w:hAnsi="Calibri Light" w:cs="Calibri Light"/>
          <w:sz w:val="20"/>
          <w:szCs w:val="20"/>
          <w:rtl w:val="0"/>
        </w:rPr>
        <w:tab/>
      </w:r>
      <w:r>
        <w:rPr>
          <w:rFonts w:hint="default" w:ascii="Calibri Light" w:hAnsi="Calibri Light" w:cs="Calibri Light"/>
          <w:sz w:val="20"/>
          <w:szCs w:val="20"/>
          <w:rtl w:val="0"/>
        </w:rPr>
        <w:t>1.172021</w:t>
      </w:r>
    </w:p>
    <w:p w14:paraId="00000136">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Organic Baby Spinach      </w:t>
      </w:r>
      <w:r>
        <w:rPr>
          <w:rFonts w:hint="default" w:ascii="Calibri Light" w:hAnsi="Calibri Light" w:cs="Calibri Light"/>
          <w:sz w:val="20"/>
          <w:szCs w:val="20"/>
          <w:rtl w:val="0"/>
        </w:rPr>
        <w:tab/>
      </w:r>
      <w:r>
        <w:rPr>
          <w:rFonts w:hint="default" w:ascii="Calibri Light" w:hAnsi="Calibri Light" w:cs="Calibri Light"/>
          <w:sz w:val="20"/>
          <w:szCs w:val="20"/>
          <w:rtl w:val="0"/>
        </w:rPr>
        <w:t>0.253012</w:t>
      </w:r>
    </w:p>
    <w:p w14:paraId="00000137">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Organic Hass Avocado      </w:t>
      </w:r>
      <w:r>
        <w:rPr>
          <w:rFonts w:hint="default" w:ascii="Calibri Light" w:hAnsi="Calibri Light" w:cs="Calibri Light"/>
          <w:sz w:val="20"/>
          <w:szCs w:val="20"/>
          <w:rtl w:val="0"/>
        </w:rPr>
        <w:tab/>
      </w:r>
      <w:r>
        <w:rPr>
          <w:rFonts w:hint="default" w:ascii="Calibri Light" w:hAnsi="Calibri Light" w:cs="Calibri Light"/>
          <w:sz w:val="20"/>
          <w:szCs w:val="20"/>
          <w:rtl w:val="0"/>
        </w:rPr>
        <w:t>0.252343</w:t>
      </w:r>
    </w:p>
    <w:p w14:paraId="00000138">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Organic Strawberries      </w:t>
      </w:r>
      <w:r>
        <w:rPr>
          <w:rFonts w:hint="default" w:ascii="Calibri Light" w:hAnsi="Calibri Light" w:cs="Calibri Light"/>
          <w:sz w:val="20"/>
          <w:szCs w:val="20"/>
          <w:rtl w:val="0"/>
        </w:rPr>
        <w:tab/>
      </w:r>
      <w:r>
        <w:rPr>
          <w:rFonts w:hint="default" w:ascii="Calibri Light" w:hAnsi="Calibri Light" w:cs="Calibri Light"/>
          <w:sz w:val="20"/>
          <w:szCs w:val="20"/>
          <w:rtl w:val="0"/>
        </w:rPr>
        <w:t>0.238956</w:t>
      </w:r>
    </w:p>
    <w:p w14:paraId="00000139">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Organic Raspberries       </w:t>
      </w:r>
      <w:r>
        <w:rPr>
          <w:rFonts w:hint="default" w:ascii="Calibri Light" w:hAnsi="Calibri Light" w:cs="Calibri Light"/>
          <w:sz w:val="20"/>
          <w:szCs w:val="20"/>
          <w:rtl w:val="0"/>
        </w:rPr>
        <w:tab/>
      </w:r>
      <w:r>
        <w:rPr>
          <w:rFonts w:hint="default" w:ascii="Calibri Light" w:hAnsi="Calibri Light" w:cs="Calibri Light"/>
          <w:sz w:val="20"/>
          <w:szCs w:val="20"/>
          <w:rtl w:val="0"/>
        </w:rPr>
        <w:t>0.147925</w:t>
      </w:r>
    </w:p>
    <w:p w14:paraId="0000013A">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Organic Yellow Onion      </w:t>
      </w:r>
      <w:r>
        <w:rPr>
          <w:rFonts w:hint="default" w:ascii="Calibri Light" w:hAnsi="Calibri Light" w:cs="Calibri Light"/>
          <w:sz w:val="20"/>
          <w:szCs w:val="20"/>
          <w:rtl w:val="0"/>
        </w:rPr>
        <w:tab/>
      </w:r>
      <w:r>
        <w:rPr>
          <w:rFonts w:hint="default" w:ascii="Calibri Light" w:hAnsi="Calibri Light" w:cs="Calibri Light"/>
          <w:sz w:val="20"/>
          <w:szCs w:val="20"/>
          <w:rtl w:val="0"/>
        </w:rPr>
        <w:t>0.117805</w:t>
      </w:r>
    </w:p>
    <w:p w14:paraId="0000013B">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Organic Zucchini          </w:t>
      </w:r>
      <w:r>
        <w:rPr>
          <w:rFonts w:hint="default" w:ascii="Calibri Light" w:hAnsi="Calibri Light" w:cs="Calibri Light"/>
          <w:sz w:val="20"/>
          <w:szCs w:val="20"/>
          <w:rtl w:val="0"/>
        </w:rPr>
        <w:tab/>
      </w:r>
      <w:r>
        <w:rPr>
          <w:rFonts w:hint="default" w:ascii="Calibri Light" w:hAnsi="Calibri Light" w:cs="Calibri Light"/>
          <w:sz w:val="20"/>
          <w:szCs w:val="20"/>
          <w:rtl w:val="0"/>
        </w:rPr>
        <w:t>0.110442</w:t>
      </w:r>
    </w:p>
    <w:p w14:paraId="0000013C">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Organic Whole Milk        </w:t>
      </w:r>
      <w:r>
        <w:rPr>
          <w:rFonts w:hint="default" w:ascii="Calibri Light" w:hAnsi="Calibri Light" w:cs="Calibri Light"/>
          <w:sz w:val="20"/>
          <w:szCs w:val="20"/>
          <w:rtl w:val="0"/>
        </w:rPr>
        <w:tab/>
      </w:r>
      <w:r>
        <w:rPr>
          <w:rFonts w:hint="default" w:ascii="Calibri Light" w:hAnsi="Calibri Light" w:cs="Calibri Light"/>
          <w:sz w:val="20"/>
          <w:szCs w:val="20"/>
          <w:rtl w:val="0"/>
        </w:rPr>
        <w:t>0.110442</w:t>
      </w:r>
    </w:p>
    <w:p w14:paraId="0000013D">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Organic Lemon             </w:t>
      </w:r>
      <w:r>
        <w:rPr>
          <w:rFonts w:hint="default" w:ascii="Calibri Light" w:hAnsi="Calibri Light" w:cs="Calibri Light"/>
          <w:sz w:val="20"/>
          <w:szCs w:val="20"/>
          <w:rtl w:val="0"/>
        </w:rPr>
        <w:tab/>
      </w:r>
      <w:r>
        <w:rPr>
          <w:rFonts w:hint="default" w:ascii="Calibri Light" w:hAnsi="Calibri Light" w:cs="Calibri Light"/>
          <w:sz w:val="20"/>
          <w:szCs w:val="20"/>
          <w:rtl w:val="0"/>
        </w:rPr>
        <w:t>0.107764</w:t>
      </w:r>
    </w:p>
    <w:p w14:paraId="0000013E">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Organic Garlic            </w:t>
      </w:r>
      <w:r>
        <w:rPr>
          <w:rFonts w:hint="default" w:ascii="Calibri Light" w:hAnsi="Calibri Light" w:cs="Calibri Light"/>
          <w:sz w:val="20"/>
          <w:szCs w:val="20"/>
          <w:rtl w:val="0"/>
        </w:rPr>
        <w:tab/>
      </w:r>
      <w:r>
        <w:rPr>
          <w:rFonts w:hint="default" w:ascii="Calibri Light" w:hAnsi="Calibri Light" w:cs="Calibri Light"/>
          <w:sz w:val="20"/>
          <w:szCs w:val="20"/>
          <w:rtl w:val="0"/>
        </w:rPr>
        <w:t>0.107764</w:t>
      </w:r>
    </w:p>
    <w:p w14:paraId="0000013F">
      <w:pPr>
        <w:jc w:val="left"/>
        <w:rPr>
          <w:rFonts w:hint="default" w:ascii="Calibri Light" w:hAnsi="Calibri Light" w:cs="Calibri Light"/>
          <w:sz w:val="20"/>
          <w:szCs w:val="20"/>
        </w:rPr>
      </w:pPr>
      <w:r>
        <w:rPr>
          <w:rFonts w:hint="default" w:ascii="Calibri Light" w:hAnsi="Calibri Light" w:cs="Calibri Light"/>
          <w:sz w:val="20"/>
          <w:szCs w:val="20"/>
          <w:rtl w:val="0"/>
        </w:rPr>
        <w:t>—-----------------------------------------------------------------------------------------------------------------------------------------</w:t>
      </w:r>
    </w:p>
    <w:p w14:paraId="00000140">
      <w:pPr>
        <w:jc w:val="left"/>
        <w:rPr>
          <w:rFonts w:hint="default" w:ascii="Calibri Light" w:hAnsi="Calibri Light" w:cs="Calibri Light"/>
          <w:b/>
          <w:sz w:val="20"/>
          <w:szCs w:val="20"/>
        </w:rPr>
      </w:pPr>
      <w:r>
        <w:rPr>
          <w:rFonts w:hint="default" w:ascii="Calibri Light" w:hAnsi="Calibri Light" w:cs="Calibri Light"/>
          <w:b/>
          <w:sz w:val="20"/>
          <w:szCs w:val="20"/>
          <w:rtl w:val="0"/>
        </w:rPr>
        <w:t>product_name</w:t>
      </w:r>
    </w:p>
    <w:p w14:paraId="00000141">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Bag of Organic Bananas                 </w:t>
      </w:r>
      <w:r>
        <w:rPr>
          <w:rFonts w:hint="default" w:ascii="Calibri Light" w:hAnsi="Calibri Light" w:cs="Calibri Light"/>
          <w:sz w:val="20"/>
          <w:szCs w:val="20"/>
          <w:rtl w:val="0"/>
        </w:rPr>
        <w:tab/>
      </w:r>
      <w:r>
        <w:rPr>
          <w:rFonts w:hint="default" w:ascii="Calibri Light" w:hAnsi="Calibri Light" w:cs="Calibri Light"/>
          <w:sz w:val="20"/>
          <w:szCs w:val="20"/>
          <w:rtl w:val="0"/>
        </w:rPr>
        <w:t>1751</w:t>
      </w:r>
    </w:p>
    <w:p w14:paraId="00000142">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Organic Baby Spinach                     </w:t>
      </w:r>
      <w:r>
        <w:rPr>
          <w:rFonts w:hint="default" w:ascii="Calibri Light" w:hAnsi="Calibri Light" w:cs="Calibri Light"/>
          <w:sz w:val="20"/>
          <w:szCs w:val="20"/>
          <w:rtl w:val="0"/>
        </w:rPr>
        <w:tab/>
      </w:r>
      <w:r>
        <w:rPr>
          <w:rFonts w:hint="default" w:ascii="Calibri Light" w:hAnsi="Calibri Light" w:cs="Calibri Light"/>
          <w:sz w:val="20"/>
          <w:szCs w:val="20"/>
          <w:rtl w:val="0"/>
        </w:rPr>
        <w:t>378</w:t>
      </w:r>
    </w:p>
    <w:p w14:paraId="00000143">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Organic Hass Avocado                    </w:t>
      </w:r>
      <w:r>
        <w:rPr>
          <w:rFonts w:hint="default" w:ascii="Calibri Light" w:hAnsi="Calibri Light" w:cs="Calibri Light"/>
          <w:sz w:val="20"/>
          <w:szCs w:val="20"/>
          <w:rtl w:val="0"/>
        </w:rPr>
        <w:tab/>
      </w:r>
      <w:r>
        <w:rPr>
          <w:rFonts w:hint="default" w:ascii="Calibri Light" w:hAnsi="Calibri Light" w:cs="Calibri Light"/>
          <w:sz w:val="20"/>
          <w:szCs w:val="20"/>
          <w:rtl w:val="0"/>
        </w:rPr>
        <w:t>377</w:t>
      </w:r>
    </w:p>
    <w:p w14:paraId="00000144">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Organic Strawberries                       </w:t>
      </w:r>
      <w:r>
        <w:rPr>
          <w:rFonts w:hint="default" w:ascii="Calibri Light" w:hAnsi="Calibri Light" w:cs="Calibri Light"/>
          <w:sz w:val="20"/>
          <w:szCs w:val="20"/>
          <w:rtl w:val="0"/>
        </w:rPr>
        <w:tab/>
      </w:r>
      <w:r>
        <w:rPr>
          <w:rFonts w:hint="default" w:ascii="Calibri Light" w:hAnsi="Calibri Light" w:cs="Calibri Light"/>
          <w:sz w:val="20"/>
          <w:szCs w:val="20"/>
          <w:rtl w:val="0"/>
        </w:rPr>
        <w:t>357</w:t>
      </w:r>
    </w:p>
    <w:p w14:paraId="00000145">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Organic Raspberries                        </w:t>
      </w:r>
      <w:r>
        <w:rPr>
          <w:rFonts w:hint="default" w:ascii="Calibri Light" w:hAnsi="Calibri Light" w:cs="Calibri Light"/>
          <w:sz w:val="20"/>
          <w:szCs w:val="20"/>
          <w:rtl w:val="0"/>
        </w:rPr>
        <w:tab/>
      </w:r>
      <w:r>
        <w:rPr>
          <w:rFonts w:hint="default" w:ascii="Calibri Light" w:hAnsi="Calibri Light" w:cs="Calibri Light"/>
          <w:sz w:val="20"/>
          <w:szCs w:val="20"/>
          <w:rtl w:val="0"/>
        </w:rPr>
        <w:t>221</w:t>
      </w:r>
    </w:p>
    <w:p w14:paraId="00000146">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Organic Yellow Onion                      </w:t>
      </w:r>
      <w:r>
        <w:rPr>
          <w:rFonts w:hint="default" w:ascii="Calibri Light" w:hAnsi="Calibri Light" w:cs="Calibri Light"/>
          <w:sz w:val="20"/>
          <w:szCs w:val="20"/>
          <w:rtl w:val="0"/>
        </w:rPr>
        <w:tab/>
      </w:r>
      <w:r>
        <w:rPr>
          <w:rFonts w:hint="default" w:ascii="Calibri Light" w:hAnsi="Calibri Light" w:cs="Calibri Light"/>
          <w:sz w:val="20"/>
          <w:szCs w:val="20"/>
          <w:rtl w:val="0"/>
        </w:rPr>
        <w:t>176</w:t>
      </w:r>
    </w:p>
    <w:p w14:paraId="00000147">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Organic Zucchini                             </w:t>
      </w:r>
      <w:r>
        <w:rPr>
          <w:rFonts w:hint="default" w:ascii="Calibri Light" w:hAnsi="Calibri Light" w:cs="Calibri Light"/>
          <w:sz w:val="20"/>
          <w:szCs w:val="20"/>
          <w:rtl w:val="0"/>
        </w:rPr>
        <w:tab/>
      </w:r>
      <w:r>
        <w:rPr>
          <w:rFonts w:hint="default" w:ascii="Calibri Light" w:hAnsi="Calibri Light" w:cs="Calibri Light"/>
          <w:sz w:val="20"/>
          <w:szCs w:val="20"/>
          <w:rtl w:val="0"/>
        </w:rPr>
        <w:t>165</w:t>
      </w:r>
    </w:p>
    <w:p w14:paraId="00000148">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Organic Whole Milk                         </w:t>
      </w:r>
      <w:r>
        <w:rPr>
          <w:rFonts w:hint="default" w:ascii="Calibri Light" w:hAnsi="Calibri Light" w:cs="Calibri Light"/>
          <w:sz w:val="20"/>
          <w:szCs w:val="20"/>
          <w:rtl w:val="0"/>
        </w:rPr>
        <w:tab/>
      </w:r>
      <w:r>
        <w:rPr>
          <w:rFonts w:hint="default" w:ascii="Calibri Light" w:hAnsi="Calibri Light" w:cs="Calibri Light"/>
          <w:sz w:val="20"/>
          <w:szCs w:val="20"/>
          <w:rtl w:val="0"/>
        </w:rPr>
        <w:t>165</w:t>
      </w:r>
    </w:p>
    <w:p w14:paraId="00000149">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Organic Lemon                                </w:t>
      </w:r>
      <w:r>
        <w:rPr>
          <w:rFonts w:hint="default" w:ascii="Calibri Light" w:hAnsi="Calibri Light" w:cs="Calibri Light"/>
          <w:sz w:val="20"/>
          <w:szCs w:val="20"/>
          <w:rtl w:val="0"/>
        </w:rPr>
        <w:tab/>
      </w:r>
      <w:r>
        <w:rPr>
          <w:rFonts w:hint="default" w:ascii="Calibri Light" w:hAnsi="Calibri Light" w:cs="Calibri Light"/>
          <w:sz w:val="20"/>
          <w:szCs w:val="20"/>
          <w:rtl w:val="0"/>
        </w:rPr>
        <w:t>161</w:t>
      </w:r>
    </w:p>
    <w:p w14:paraId="0000014A">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Organic Garlic                                  </w:t>
      </w:r>
      <w:r>
        <w:rPr>
          <w:rFonts w:hint="default" w:ascii="Calibri Light" w:hAnsi="Calibri Light" w:cs="Calibri Light"/>
          <w:sz w:val="20"/>
          <w:szCs w:val="20"/>
          <w:rtl w:val="0"/>
        </w:rPr>
        <w:tab/>
      </w:r>
      <w:r>
        <w:rPr>
          <w:rFonts w:hint="default" w:ascii="Calibri Light" w:hAnsi="Calibri Light" w:cs="Calibri Light"/>
          <w:sz w:val="20"/>
          <w:szCs w:val="20"/>
          <w:rtl w:val="0"/>
        </w:rPr>
        <w:t>161</w:t>
      </w:r>
    </w:p>
    <w:p w14:paraId="0000014B">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Organic Avocado                              </w:t>
      </w:r>
      <w:r>
        <w:rPr>
          <w:rFonts w:hint="default" w:ascii="Calibri Light" w:hAnsi="Calibri Light" w:cs="Calibri Light"/>
          <w:sz w:val="20"/>
          <w:szCs w:val="20"/>
          <w:rtl w:val="0"/>
        </w:rPr>
        <w:tab/>
      </w:r>
      <w:r>
        <w:rPr>
          <w:rFonts w:hint="default" w:ascii="Calibri Light" w:hAnsi="Calibri Light" w:cs="Calibri Light"/>
          <w:sz w:val="20"/>
          <w:szCs w:val="20"/>
          <w:rtl w:val="0"/>
        </w:rPr>
        <w:t>146</w:t>
      </w:r>
    </w:p>
    <w:p w14:paraId="0000014C">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Organic Blueberries                      </w:t>
      </w:r>
      <w:r>
        <w:rPr>
          <w:rFonts w:hint="default" w:ascii="Calibri Light" w:hAnsi="Calibri Light" w:cs="Calibri Light"/>
          <w:sz w:val="20"/>
          <w:szCs w:val="20"/>
          <w:rtl w:val="0"/>
        </w:rPr>
        <w:tab/>
      </w:r>
      <w:r>
        <w:rPr>
          <w:rFonts w:hint="default" w:ascii="Calibri Light" w:hAnsi="Calibri Light" w:cs="Calibri Light"/>
          <w:sz w:val="20"/>
          <w:szCs w:val="20"/>
          <w:rtl w:val="0"/>
        </w:rPr>
        <w:t>146</w:t>
      </w:r>
    </w:p>
    <w:p w14:paraId="0000014D">
      <w:pPr>
        <w:jc w:val="left"/>
        <w:rPr>
          <w:rFonts w:hint="default" w:ascii="Calibri Light" w:hAnsi="Calibri Light" w:cs="Calibri Light"/>
          <w:sz w:val="20"/>
          <w:szCs w:val="20"/>
        </w:rPr>
      </w:pPr>
      <w:r>
        <w:rPr>
          <w:rFonts w:hint="default" w:ascii="Calibri Light" w:hAnsi="Calibri Light" w:cs="Calibri Light"/>
          <w:sz w:val="20"/>
          <w:szCs w:val="20"/>
          <w:rtl w:val="0"/>
        </w:rPr>
        <w:t>Organic Large Extra Fancy Fuji Apple    144</w:t>
      </w:r>
    </w:p>
    <w:p w14:paraId="0000014E">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Organic Cucumber                         </w:t>
      </w:r>
      <w:r>
        <w:rPr>
          <w:rFonts w:hint="default" w:ascii="Calibri Light" w:hAnsi="Calibri Light" w:cs="Calibri Light"/>
          <w:sz w:val="20"/>
          <w:szCs w:val="20"/>
          <w:rtl w:val="0"/>
        </w:rPr>
        <w:tab/>
      </w:r>
      <w:r>
        <w:rPr>
          <w:rFonts w:hint="default" w:ascii="Calibri Light" w:hAnsi="Calibri Light" w:cs="Calibri Light"/>
          <w:sz w:val="20"/>
          <w:szCs w:val="20"/>
          <w:rtl w:val="0"/>
        </w:rPr>
        <w:t>135</w:t>
      </w:r>
    </w:p>
    <w:p w14:paraId="0000014F">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Organic Gala Apples                      </w:t>
      </w:r>
      <w:r>
        <w:rPr>
          <w:rFonts w:hint="default" w:ascii="Calibri Light" w:hAnsi="Calibri Light" w:cs="Calibri Light"/>
          <w:sz w:val="20"/>
          <w:szCs w:val="20"/>
          <w:rtl w:val="0"/>
        </w:rPr>
        <w:tab/>
      </w:r>
      <w:r>
        <w:rPr>
          <w:rFonts w:hint="default" w:ascii="Calibri Light" w:hAnsi="Calibri Light" w:cs="Calibri Light"/>
          <w:sz w:val="20"/>
          <w:szCs w:val="20"/>
          <w:rtl w:val="0"/>
        </w:rPr>
        <w:t>130</w:t>
      </w:r>
    </w:p>
    <w:p w14:paraId="00000150">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Limes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124</w:t>
      </w:r>
    </w:p>
    <w:p w14:paraId="00000151">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Organic Small Bunch Celery               </w:t>
      </w:r>
      <w:r>
        <w:rPr>
          <w:rFonts w:hint="default" w:ascii="Calibri Light" w:hAnsi="Calibri Light" w:cs="Calibri Light"/>
          <w:sz w:val="20"/>
          <w:szCs w:val="20"/>
          <w:rtl w:val="0"/>
        </w:rPr>
        <w:tab/>
      </w:r>
      <w:r>
        <w:rPr>
          <w:rFonts w:hint="default" w:ascii="Calibri Light" w:hAnsi="Calibri Light" w:cs="Calibri Light"/>
          <w:sz w:val="20"/>
          <w:szCs w:val="20"/>
          <w:rtl w:val="0"/>
        </w:rPr>
        <w:t>120</w:t>
      </w:r>
    </w:p>
    <w:p w14:paraId="00000152">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Apple Honeycrisp Organic                 </w:t>
      </w:r>
      <w:r>
        <w:rPr>
          <w:rFonts w:hint="default" w:ascii="Calibri Light" w:hAnsi="Calibri Light" w:cs="Calibri Light"/>
          <w:sz w:val="20"/>
          <w:szCs w:val="20"/>
          <w:rtl w:val="0"/>
        </w:rPr>
        <w:tab/>
      </w:r>
      <w:r>
        <w:rPr>
          <w:rFonts w:hint="default" w:ascii="Calibri Light" w:hAnsi="Calibri Light" w:cs="Calibri Light"/>
          <w:sz w:val="20"/>
          <w:szCs w:val="20"/>
          <w:rtl w:val="0"/>
        </w:rPr>
        <w:t>116</w:t>
      </w:r>
    </w:p>
    <w:p w14:paraId="00000153">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Large Lemon                              </w:t>
      </w:r>
      <w:r>
        <w:rPr>
          <w:rFonts w:hint="default" w:ascii="Calibri Light" w:hAnsi="Calibri Light" w:cs="Calibri Light"/>
          <w:sz w:val="20"/>
          <w:szCs w:val="20"/>
          <w:rtl w:val="0"/>
        </w:rPr>
        <w:tab/>
      </w:r>
      <w:r>
        <w:rPr>
          <w:rFonts w:hint="default" w:ascii="Calibri Light" w:hAnsi="Calibri Light" w:cs="Calibri Light"/>
          <w:sz w:val="20"/>
          <w:szCs w:val="20"/>
          <w:rtl w:val="0"/>
        </w:rPr>
        <w:t>113</w:t>
      </w:r>
    </w:p>
    <w:p w14:paraId="00000154">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Strawberries                             </w:t>
      </w:r>
      <w:r>
        <w:rPr>
          <w:rFonts w:hint="default" w:ascii="Calibri Light" w:hAnsi="Calibri Light" w:cs="Calibri Light"/>
          <w:sz w:val="20"/>
          <w:szCs w:val="20"/>
          <w:rtl w:val="0"/>
        </w:rPr>
        <w:tab/>
      </w:r>
      <w:r>
        <w:rPr>
          <w:rFonts w:hint="default" w:ascii="Calibri Light" w:hAnsi="Calibri Light" w:cs="Calibri Light"/>
          <w:sz w:val="20"/>
          <w:szCs w:val="20"/>
          <w:rtl w:val="0"/>
        </w:rPr>
        <w:t>110</w:t>
      </w:r>
    </w:p>
    <w:p w14:paraId="00000155">
      <w:pPr>
        <w:jc w:val="left"/>
        <w:rPr>
          <w:rFonts w:hint="default" w:ascii="Calibri Light" w:hAnsi="Calibri Light" w:cs="Calibri Light"/>
          <w:sz w:val="20"/>
          <w:szCs w:val="20"/>
        </w:rPr>
      </w:pPr>
      <w:r>
        <w:rPr>
          <w:rFonts w:hint="default" w:ascii="Calibri Light" w:hAnsi="Calibri Light" w:cs="Calibri Light"/>
          <w:sz w:val="20"/>
          <w:szCs w:val="20"/>
          <w:rtl w:val="0"/>
        </w:rPr>
        <w:t>—-----------------------------------------------------------------------------------------------------------------------------------------</w:t>
      </w:r>
    </w:p>
    <w:p w14:paraId="00000156">
      <w:pPr>
        <w:ind w:left="720" w:firstLine="0"/>
        <w:jc w:val="left"/>
        <w:rPr>
          <w:rFonts w:hint="default" w:ascii="Calibri Light" w:hAnsi="Calibri Light" w:cs="Calibri Light"/>
          <w:sz w:val="20"/>
          <w:szCs w:val="20"/>
        </w:rPr>
      </w:pPr>
    </w:p>
    <w:p w14:paraId="00000157">
      <w:pPr>
        <w:ind w:left="720" w:firstLine="0"/>
        <w:jc w:val="left"/>
        <w:rPr>
          <w:rFonts w:hint="default" w:ascii="Calibri Light" w:hAnsi="Calibri Light" w:cs="Calibri Light"/>
          <w:sz w:val="20"/>
          <w:szCs w:val="20"/>
        </w:rPr>
      </w:pPr>
    </w:p>
    <w:p w14:paraId="00000158">
      <w:pPr>
        <w:ind w:left="720" w:firstLine="0"/>
        <w:jc w:val="left"/>
        <w:rPr>
          <w:rFonts w:hint="default" w:ascii="Calibri Light" w:hAnsi="Calibri Light" w:cs="Calibri Light"/>
          <w:sz w:val="20"/>
          <w:szCs w:val="20"/>
        </w:rPr>
      </w:pPr>
    </w:p>
    <w:p w14:paraId="00000159">
      <w:pPr>
        <w:ind w:left="720" w:firstLine="0"/>
        <w:jc w:val="left"/>
        <w:rPr>
          <w:rFonts w:hint="default" w:ascii="Calibri Light" w:hAnsi="Calibri Light" w:cs="Calibri Light"/>
          <w:sz w:val="20"/>
          <w:szCs w:val="20"/>
        </w:rPr>
      </w:pPr>
    </w:p>
    <w:p w14:paraId="0000015A">
      <w:pPr>
        <w:ind w:left="720" w:firstLine="0"/>
        <w:jc w:val="left"/>
        <w:rPr>
          <w:rFonts w:hint="default" w:ascii="Calibri Light" w:hAnsi="Calibri Light" w:cs="Calibri Light"/>
          <w:sz w:val="20"/>
          <w:szCs w:val="20"/>
        </w:rPr>
      </w:pPr>
    </w:p>
    <w:p w14:paraId="0000015B">
      <w:pPr>
        <w:ind w:left="720" w:firstLine="0"/>
        <w:jc w:val="left"/>
        <w:rPr>
          <w:rFonts w:hint="default" w:ascii="Calibri Light" w:hAnsi="Calibri Light" w:cs="Calibri Light"/>
          <w:sz w:val="20"/>
          <w:szCs w:val="20"/>
        </w:rPr>
      </w:pPr>
    </w:p>
    <w:p w14:paraId="0000015C">
      <w:pPr>
        <w:ind w:left="720" w:firstLine="0"/>
        <w:jc w:val="left"/>
        <w:rPr>
          <w:rFonts w:hint="default" w:ascii="Calibri Light" w:hAnsi="Calibri Light" w:cs="Calibri Light"/>
          <w:sz w:val="20"/>
          <w:szCs w:val="20"/>
        </w:rPr>
      </w:pPr>
    </w:p>
    <w:p w14:paraId="0000015D">
      <w:pPr>
        <w:ind w:left="720" w:firstLine="0"/>
        <w:jc w:val="left"/>
        <w:rPr>
          <w:rFonts w:hint="default" w:ascii="Calibri Light" w:hAnsi="Calibri Light" w:cs="Calibri Light"/>
          <w:sz w:val="20"/>
          <w:szCs w:val="20"/>
        </w:rPr>
      </w:pPr>
    </w:p>
    <w:p w14:paraId="0000015E">
      <w:pPr>
        <w:rPr>
          <w:rFonts w:hint="default" w:ascii="Calibri Light" w:hAnsi="Calibri Light" w:cs="Calibri Light"/>
          <w:sz w:val="20"/>
          <w:szCs w:val="20"/>
        </w:rPr>
      </w:pPr>
      <w:r>
        <w:rPr>
          <w:rFonts w:hint="default" w:ascii="Calibri Light" w:hAnsi="Calibri Light" w:cs="Calibri Light"/>
          <w:b/>
          <w:sz w:val="36"/>
          <w:szCs w:val="36"/>
          <w:rtl w:val="0"/>
        </w:rPr>
        <w:t>Frequently Bought Products</w:t>
      </w:r>
    </w:p>
    <w:p w14:paraId="0000015F">
      <w:pPr>
        <w:rPr>
          <w:rFonts w:hint="default" w:ascii="Calibri Light" w:hAnsi="Calibri Light" w:cs="Calibri Light"/>
          <w:sz w:val="40"/>
          <w:szCs w:val="40"/>
        </w:rPr>
      </w:pPr>
      <w:r>
        <w:rPr>
          <w:rFonts w:hint="default" w:ascii="Calibri Light" w:hAnsi="Calibri Light" w:cs="Calibri Light"/>
          <w:sz w:val="40"/>
          <w:szCs w:val="40"/>
          <w:rtl w:val="0"/>
        </w:rPr>
        <w:tab/>
      </w:r>
      <w:r>
        <w:rPr>
          <w:rFonts w:hint="default" w:ascii="Calibri Light" w:hAnsi="Calibri Light" w:cs="Calibri Light"/>
          <w:sz w:val="40"/>
          <w:szCs w:val="40"/>
          <w:rtl w:val="0"/>
        </w:rPr>
        <w:tab/>
      </w:r>
      <w:r>
        <w:rPr>
          <w:rFonts w:hint="default" w:ascii="Calibri Light" w:hAnsi="Calibri Light" w:cs="Calibri Light"/>
          <w:sz w:val="40"/>
          <w:szCs w:val="40"/>
          <w:rtl w:val="0"/>
        </w:rPr>
        <w:tab/>
      </w:r>
    </w:p>
    <w:p w14:paraId="00000160">
      <w:pPr>
        <w:ind w:left="1440" w:firstLine="720"/>
        <w:rPr>
          <w:rFonts w:hint="default" w:ascii="Calibri Light" w:hAnsi="Calibri Light" w:cs="Calibri Light"/>
          <w:b/>
          <w:sz w:val="20"/>
          <w:szCs w:val="20"/>
        </w:rPr>
      </w:pPr>
      <w:r>
        <w:rPr>
          <w:rFonts w:hint="default" w:ascii="Calibri Light" w:hAnsi="Calibri Light" w:cs="Calibri Light"/>
          <w:b/>
          <w:sz w:val="20"/>
          <w:szCs w:val="20"/>
          <w:rtl w:val="0"/>
        </w:rPr>
        <w:t xml:space="preserve">antecedents                 </w:t>
      </w:r>
      <w:r>
        <w:rPr>
          <w:rFonts w:hint="default" w:ascii="Calibri Light" w:hAnsi="Calibri Light" w:cs="Calibri Light"/>
          <w:b/>
          <w:sz w:val="20"/>
          <w:szCs w:val="20"/>
          <w:rtl w:val="0"/>
        </w:rPr>
        <w:tab/>
      </w:r>
      <w:r>
        <w:rPr>
          <w:rFonts w:hint="default" w:ascii="Calibri Light" w:hAnsi="Calibri Light" w:cs="Calibri Light"/>
          <w:b/>
          <w:sz w:val="20"/>
          <w:szCs w:val="20"/>
          <w:rtl w:val="0"/>
        </w:rPr>
        <w:tab/>
      </w:r>
      <w:r>
        <w:rPr>
          <w:rFonts w:hint="default" w:ascii="Calibri Light" w:hAnsi="Calibri Light" w:cs="Calibri Light"/>
          <w:b/>
          <w:sz w:val="20"/>
          <w:szCs w:val="20"/>
          <w:rtl w:val="0"/>
        </w:rPr>
        <w:tab/>
      </w:r>
      <w:r>
        <w:rPr>
          <w:rFonts w:hint="default" w:ascii="Calibri Light" w:hAnsi="Calibri Light" w:cs="Calibri Light"/>
          <w:b/>
          <w:sz w:val="20"/>
          <w:szCs w:val="20"/>
          <w:rtl w:val="0"/>
        </w:rPr>
        <w:tab/>
      </w:r>
      <w:r>
        <w:rPr>
          <w:rFonts w:hint="default" w:ascii="Calibri Light" w:hAnsi="Calibri Light" w:cs="Calibri Light"/>
          <w:b/>
          <w:sz w:val="20"/>
          <w:szCs w:val="20"/>
          <w:rtl w:val="0"/>
        </w:rPr>
        <w:t xml:space="preserve">consequents  </w:t>
      </w:r>
    </w:p>
    <w:p w14:paraId="00000161">
      <w:pPr>
        <w:rPr>
          <w:rFonts w:hint="default" w:ascii="Calibri Light" w:hAnsi="Calibri Light" w:cs="Calibri Light"/>
          <w:sz w:val="20"/>
          <w:szCs w:val="20"/>
        </w:rPr>
      </w:pPr>
      <w:r>
        <w:rPr>
          <w:rFonts w:hint="default" w:ascii="Calibri Light" w:hAnsi="Calibri Light" w:cs="Calibri Light"/>
          <w:sz w:val="20"/>
          <w:szCs w:val="20"/>
          <w:rtl w:val="0"/>
        </w:rPr>
        <w:t xml:space="preserve">0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(Bag of Organic Bananas)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 Whole Wheat Bread)   </w:t>
      </w:r>
    </w:p>
    <w:p w14:paraId="00000162">
      <w:pPr>
        <w:rPr>
          <w:rFonts w:hint="default" w:ascii="Calibri Light" w:hAnsi="Calibri Light" w:cs="Calibri Light"/>
          <w:sz w:val="20"/>
          <w:szCs w:val="20"/>
        </w:rPr>
      </w:pPr>
      <w:r>
        <w:rPr>
          <w:rFonts w:hint="default" w:ascii="Calibri Light" w:hAnsi="Calibri Light" w:cs="Calibri Light"/>
          <w:sz w:val="20"/>
          <w:szCs w:val="20"/>
          <w:rtl w:val="0"/>
        </w:rPr>
        <w:t xml:space="preserve">1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 Whole Wheat Bread)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(Bag of Organic Bananas)   </w:t>
      </w:r>
    </w:p>
    <w:p w14:paraId="00000163">
      <w:pPr>
        <w:rPr>
          <w:rFonts w:hint="default" w:ascii="Calibri Light" w:hAnsi="Calibri Light" w:cs="Calibri Light"/>
          <w:sz w:val="20"/>
          <w:szCs w:val="20"/>
        </w:rPr>
      </w:pPr>
      <w:r>
        <w:rPr>
          <w:rFonts w:hint="default" w:ascii="Calibri Light" w:hAnsi="Calibri Light" w:cs="Calibri Light"/>
          <w:sz w:val="20"/>
          <w:szCs w:val="20"/>
          <w:rtl w:val="0"/>
        </w:rPr>
        <w:t xml:space="preserve">2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(Organic Baby Spinach)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 xml:space="preserve">(Apple Honeycrisp Organic)   </w:t>
      </w:r>
    </w:p>
    <w:p w14:paraId="00000164">
      <w:pPr>
        <w:rPr>
          <w:rFonts w:hint="default" w:ascii="Calibri Light" w:hAnsi="Calibri Light" w:cs="Calibri Light"/>
          <w:sz w:val="20"/>
          <w:szCs w:val="20"/>
        </w:rPr>
      </w:pPr>
      <w:r>
        <w:rPr>
          <w:rFonts w:hint="default" w:ascii="Calibri Light" w:hAnsi="Calibri Light" w:cs="Calibri Light"/>
          <w:sz w:val="20"/>
          <w:szCs w:val="20"/>
          <w:rtl w:val="0"/>
        </w:rPr>
        <w:t xml:space="preserve">3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(Apple Honeycrisp Organic)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(Organic Baby Spinach)   </w:t>
      </w:r>
    </w:p>
    <w:p w14:paraId="00000165">
      <w:pPr>
        <w:rPr>
          <w:rFonts w:hint="default" w:ascii="Calibri Light" w:hAnsi="Calibri Light" w:cs="Calibri Light"/>
          <w:sz w:val="20"/>
          <w:szCs w:val="20"/>
        </w:rPr>
      </w:pPr>
      <w:r>
        <w:rPr>
          <w:rFonts w:hint="default" w:ascii="Calibri Light" w:hAnsi="Calibri Light" w:cs="Calibri Light"/>
          <w:sz w:val="20"/>
          <w:szCs w:val="20"/>
          <w:rtl w:val="0"/>
        </w:rPr>
        <w:t xml:space="preserve">4           </w:t>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 xml:space="preserve">(Organic Cucumber)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(Apple Honeycrisp Organic)   </w:t>
      </w:r>
    </w:p>
    <w:p w14:paraId="00000166">
      <w:pPr>
        <w:rPr>
          <w:rFonts w:hint="default" w:ascii="Calibri Light" w:hAnsi="Calibri Light" w:cs="Calibri Light"/>
          <w:sz w:val="20"/>
          <w:szCs w:val="20"/>
        </w:rPr>
      </w:pPr>
      <w:r>
        <w:rPr>
          <w:rFonts w:hint="default" w:ascii="Calibri Light" w:hAnsi="Calibri Light" w:cs="Calibri Light"/>
          <w:sz w:val="20"/>
          <w:szCs w:val="20"/>
          <w:rtl w:val="0"/>
        </w:rPr>
        <w:t xml:space="preserve">5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(Apple Honeycrisp Organic)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 xml:space="preserve">(Organic Cucumber)   </w:t>
      </w:r>
    </w:p>
    <w:p w14:paraId="00000167">
      <w:pPr>
        <w:rPr>
          <w:rFonts w:hint="default" w:ascii="Calibri Light" w:hAnsi="Calibri Light" w:cs="Calibri Light"/>
          <w:sz w:val="20"/>
          <w:szCs w:val="20"/>
        </w:rPr>
      </w:pPr>
      <w:r>
        <w:rPr>
          <w:rFonts w:hint="default" w:ascii="Calibri Light" w:hAnsi="Calibri Light" w:cs="Calibri Light"/>
          <w:sz w:val="20"/>
          <w:szCs w:val="20"/>
          <w:rtl w:val="0"/>
        </w:rPr>
        <w:t xml:space="preserve">6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(Organic D'Anjou Pears)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 xml:space="preserve">(Apple Honeycrisp Organic)   </w:t>
      </w:r>
    </w:p>
    <w:p w14:paraId="00000168">
      <w:pPr>
        <w:rPr>
          <w:rFonts w:hint="default" w:ascii="Calibri Light" w:hAnsi="Calibri Light" w:cs="Calibri Light"/>
          <w:sz w:val="20"/>
          <w:szCs w:val="20"/>
        </w:rPr>
      </w:pPr>
      <w:r>
        <w:rPr>
          <w:rFonts w:hint="default" w:ascii="Calibri Light" w:hAnsi="Calibri Light" w:cs="Calibri Light"/>
          <w:sz w:val="20"/>
          <w:szCs w:val="20"/>
          <w:rtl w:val="0"/>
        </w:rPr>
        <w:t xml:space="preserve">7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(Apple Honeycrisp Organic)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(Organic D'Anjou Pears)   </w:t>
      </w:r>
    </w:p>
    <w:p w14:paraId="00000169">
      <w:pPr>
        <w:rPr>
          <w:rFonts w:hint="default" w:ascii="Calibri Light" w:hAnsi="Calibri Light" w:cs="Calibri Light"/>
          <w:sz w:val="20"/>
          <w:szCs w:val="20"/>
        </w:rPr>
      </w:pPr>
      <w:r>
        <w:rPr>
          <w:rFonts w:hint="default" w:ascii="Calibri Light" w:hAnsi="Calibri Light" w:cs="Calibri Light"/>
          <w:sz w:val="20"/>
          <w:szCs w:val="20"/>
          <w:rtl w:val="0"/>
        </w:rPr>
        <w:t xml:space="preserve">8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(Organic Hass Avocado)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 xml:space="preserve">(Apple Honeycrisp Organic)   </w:t>
      </w:r>
    </w:p>
    <w:p w14:paraId="0000016A">
      <w:pPr>
        <w:rPr>
          <w:rFonts w:hint="default" w:ascii="Calibri Light" w:hAnsi="Calibri Light" w:cs="Calibri Light"/>
          <w:sz w:val="20"/>
          <w:szCs w:val="20"/>
        </w:rPr>
      </w:pPr>
      <w:r>
        <w:rPr>
          <w:rFonts w:hint="default" w:ascii="Calibri Light" w:hAnsi="Calibri Light" w:cs="Calibri Light"/>
          <w:sz w:val="20"/>
          <w:szCs w:val="20"/>
          <w:rtl w:val="0"/>
        </w:rPr>
        <w:t xml:space="preserve">9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(Apple Honeycrisp Organic)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(Organic Hass Avocado)   </w:t>
      </w:r>
    </w:p>
    <w:p w14:paraId="0000016B">
      <w:pPr>
        <w:rPr>
          <w:rFonts w:hint="default" w:ascii="Calibri Light" w:hAnsi="Calibri Light" w:cs="Calibri Light"/>
          <w:sz w:val="20"/>
          <w:szCs w:val="20"/>
        </w:rPr>
      </w:pPr>
      <w:r>
        <w:rPr>
          <w:rFonts w:hint="default" w:ascii="Calibri Light" w:hAnsi="Calibri Light" w:cs="Calibri Light"/>
          <w:sz w:val="20"/>
          <w:szCs w:val="20"/>
          <w:rtl w:val="0"/>
        </w:rPr>
        <w:t xml:space="preserve">10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(Organic Lemon)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 xml:space="preserve">(Apple Honeycrisp Organic)   </w:t>
      </w:r>
    </w:p>
    <w:p w14:paraId="0000016C">
      <w:pPr>
        <w:rPr>
          <w:rFonts w:hint="default" w:ascii="Calibri Light" w:hAnsi="Calibri Light" w:cs="Calibri Light"/>
          <w:sz w:val="20"/>
          <w:szCs w:val="20"/>
        </w:rPr>
      </w:pPr>
      <w:r>
        <w:rPr>
          <w:rFonts w:hint="default" w:ascii="Calibri Light" w:hAnsi="Calibri Light" w:cs="Calibri Light"/>
          <w:sz w:val="20"/>
          <w:szCs w:val="20"/>
          <w:rtl w:val="0"/>
        </w:rPr>
        <w:t xml:space="preserve">11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(Apple Honeycrisp Organic)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 xml:space="preserve">(Organic Lemon)   </w:t>
      </w:r>
    </w:p>
    <w:p w14:paraId="0000016D">
      <w:pPr>
        <w:rPr>
          <w:rFonts w:hint="default" w:ascii="Calibri Light" w:hAnsi="Calibri Light" w:cs="Calibri Light"/>
          <w:sz w:val="20"/>
          <w:szCs w:val="20"/>
        </w:rPr>
      </w:pPr>
      <w:r>
        <w:rPr>
          <w:rFonts w:hint="default" w:ascii="Calibri Light" w:hAnsi="Calibri Light" w:cs="Calibri Light"/>
          <w:sz w:val="20"/>
          <w:szCs w:val="20"/>
          <w:rtl w:val="0"/>
        </w:rPr>
        <w:t xml:space="preserve">12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(Organic Raspberries)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(Apple Honeycrisp Organic)   </w:t>
      </w:r>
    </w:p>
    <w:p w14:paraId="0000016E">
      <w:pPr>
        <w:rPr>
          <w:rFonts w:hint="default" w:ascii="Calibri Light" w:hAnsi="Calibri Light" w:cs="Calibri Light"/>
          <w:sz w:val="20"/>
          <w:szCs w:val="20"/>
        </w:rPr>
      </w:pPr>
      <w:r>
        <w:rPr>
          <w:rFonts w:hint="default" w:ascii="Calibri Light" w:hAnsi="Calibri Light" w:cs="Calibri Light"/>
          <w:sz w:val="20"/>
          <w:szCs w:val="20"/>
          <w:rtl w:val="0"/>
        </w:rPr>
        <w:t xml:space="preserve">13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(Apple Honeycrisp Organic)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(Organic Raspberries)   </w:t>
      </w:r>
    </w:p>
    <w:p w14:paraId="0000016F">
      <w:pPr>
        <w:rPr>
          <w:rFonts w:hint="default" w:ascii="Calibri Light" w:hAnsi="Calibri Light" w:cs="Calibri Light"/>
          <w:sz w:val="20"/>
          <w:szCs w:val="20"/>
        </w:rPr>
      </w:pPr>
      <w:r>
        <w:rPr>
          <w:rFonts w:hint="default" w:ascii="Calibri Light" w:hAnsi="Calibri Light" w:cs="Calibri Light"/>
          <w:sz w:val="20"/>
          <w:szCs w:val="20"/>
          <w:rtl w:val="0"/>
        </w:rPr>
        <w:t xml:space="preserve">14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(Organic Strawberries)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(Apple Honeycrisp Organic)   </w:t>
      </w:r>
      <w:bookmarkStart w:id="0" w:name="_GoBack"/>
      <w:bookmarkEnd w:id="0"/>
    </w:p>
    <w:p w14:paraId="00000170">
      <w:pPr>
        <w:rPr>
          <w:rFonts w:hint="default" w:ascii="Calibri Light" w:hAnsi="Calibri Light" w:cs="Calibri Light"/>
          <w:sz w:val="20"/>
          <w:szCs w:val="20"/>
        </w:rPr>
      </w:pPr>
      <w:r>
        <w:rPr>
          <w:rFonts w:hint="default" w:ascii="Calibri Light" w:hAnsi="Calibri Light" w:cs="Calibri Light"/>
          <w:sz w:val="20"/>
          <w:szCs w:val="20"/>
          <w:rtl w:val="0"/>
        </w:rPr>
        <w:t xml:space="preserve">15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(Apple Honeycrisp Organic)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(Organic Strawberries)   </w:t>
      </w:r>
    </w:p>
    <w:p w14:paraId="00000171">
      <w:pPr>
        <w:rPr>
          <w:rFonts w:hint="default" w:ascii="Calibri Light" w:hAnsi="Calibri Light" w:cs="Calibri Light"/>
          <w:sz w:val="20"/>
          <w:szCs w:val="20"/>
        </w:rPr>
      </w:pPr>
      <w:r>
        <w:rPr>
          <w:rFonts w:hint="default" w:ascii="Calibri Light" w:hAnsi="Calibri Light" w:cs="Calibri Light"/>
          <w:sz w:val="20"/>
          <w:szCs w:val="20"/>
          <w:rtl w:val="0"/>
        </w:rPr>
        <w:t xml:space="preserve">16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(Organic Yellow Onion)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(Apple Honeycrisp Organic)   </w:t>
      </w:r>
    </w:p>
    <w:p w14:paraId="00000172">
      <w:pPr>
        <w:rPr>
          <w:rFonts w:hint="default" w:ascii="Calibri Light" w:hAnsi="Calibri Light" w:cs="Calibri Light"/>
          <w:sz w:val="20"/>
          <w:szCs w:val="20"/>
        </w:rPr>
      </w:pPr>
      <w:r>
        <w:rPr>
          <w:rFonts w:hint="default" w:ascii="Calibri Light" w:hAnsi="Calibri Light" w:cs="Calibri Light"/>
          <w:sz w:val="20"/>
          <w:szCs w:val="20"/>
          <w:rtl w:val="0"/>
        </w:rPr>
        <w:t xml:space="preserve">17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(Apple Honeycrisp Organic)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(Organic Yellow Onion)   </w:t>
      </w:r>
    </w:p>
    <w:p w14:paraId="00000173">
      <w:pPr>
        <w:rPr>
          <w:rFonts w:hint="default" w:ascii="Calibri Light" w:hAnsi="Calibri Light" w:cs="Calibri Light"/>
          <w:sz w:val="20"/>
          <w:szCs w:val="20"/>
        </w:rPr>
      </w:pPr>
      <w:r>
        <w:rPr>
          <w:rFonts w:hint="default" w:ascii="Calibri Light" w:hAnsi="Calibri Light" w:cs="Calibri Light"/>
          <w:sz w:val="20"/>
          <w:szCs w:val="20"/>
          <w:rtl w:val="0"/>
        </w:rPr>
        <w:t xml:space="preserve">18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(Organic Zucchini)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(Apple Honeycrisp Organic)   </w:t>
      </w:r>
    </w:p>
    <w:p w14:paraId="00000174">
      <w:pPr>
        <w:rPr>
          <w:rFonts w:hint="default" w:ascii="Calibri Light" w:hAnsi="Calibri Light" w:cs="Calibri Light"/>
          <w:sz w:val="20"/>
          <w:szCs w:val="20"/>
        </w:rPr>
      </w:pPr>
      <w:r>
        <w:rPr>
          <w:rFonts w:hint="default" w:ascii="Calibri Light" w:hAnsi="Calibri Light" w:cs="Calibri Light"/>
          <w:sz w:val="20"/>
          <w:szCs w:val="20"/>
          <w:rtl w:val="0"/>
        </w:rPr>
        <w:t xml:space="preserve">19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(Apple Honeycrisp Organic)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(Organic Zucchini)</w:t>
      </w:r>
    </w:p>
    <w:p w14:paraId="00000175">
      <w:pPr>
        <w:rPr>
          <w:rFonts w:hint="default" w:ascii="Calibri Light" w:hAnsi="Calibri Light" w:cs="Calibri Light"/>
          <w:sz w:val="20"/>
          <w:szCs w:val="20"/>
        </w:rPr>
      </w:pPr>
    </w:p>
    <w:p w14:paraId="00000176">
      <w:pPr>
        <w:ind w:left="720" w:firstLine="0"/>
        <w:rPr>
          <w:rFonts w:hint="default" w:ascii="Calibri Light" w:hAnsi="Calibri Light" w:cs="Calibri Light"/>
          <w:b/>
          <w:sz w:val="20"/>
          <w:szCs w:val="20"/>
        </w:rPr>
      </w:pPr>
      <w:r>
        <w:rPr>
          <w:rFonts w:hint="default" w:ascii="Calibri Light" w:hAnsi="Calibri Light" w:cs="Calibri Light"/>
          <w:b/>
          <w:sz w:val="20"/>
          <w:szCs w:val="20"/>
          <w:rtl w:val="0"/>
        </w:rPr>
        <w:t xml:space="preserve">antecedent support  </w:t>
      </w:r>
      <w:r>
        <w:rPr>
          <w:rFonts w:hint="default" w:ascii="Calibri Light" w:hAnsi="Calibri Light" w:cs="Calibri Light"/>
          <w:b/>
          <w:sz w:val="20"/>
          <w:szCs w:val="20"/>
          <w:rtl w:val="0"/>
        </w:rPr>
        <w:tab/>
      </w:r>
      <w:r>
        <w:rPr>
          <w:rFonts w:hint="default" w:ascii="Calibri Light" w:hAnsi="Calibri Light" w:cs="Calibri Light"/>
          <w:b/>
          <w:sz w:val="20"/>
          <w:szCs w:val="20"/>
          <w:rtl w:val="0"/>
        </w:rPr>
        <w:t xml:space="preserve">consequent support   </w:t>
      </w:r>
      <w:r>
        <w:rPr>
          <w:rFonts w:hint="default" w:ascii="Calibri Light" w:hAnsi="Calibri Light" w:cs="Calibri Light"/>
          <w:b/>
          <w:sz w:val="20"/>
          <w:szCs w:val="20"/>
          <w:rtl w:val="0"/>
        </w:rPr>
        <w:tab/>
      </w:r>
      <w:r>
        <w:rPr>
          <w:rFonts w:hint="default" w:ascii="Calibri Light" w:hAnsi="Calibri Light" w:cs="Calibri Light"/>
          <w:b/>
          <w:sz w:val="20"/>
          <w:szCs w:val="20"/>
          <w:rtl w:val="0"/>
        </w:rPr>
        <w:t xml:space="preserve">support  </w:t>
      </w:r>
      <w:r>
        <w:rPr>
          <w:rFonts w:hint="default" w:ascii="Calibri Light" w:hAnsi="Calibri Light" w:cs="Calibri Light"/>
          <w:b/>
          <w:sz w:val="20"/>
          <w:szCs w:val="20"/>
          <w:rtl w:val="0"/>
        </w:rPr>
        <w:tab/>
      </w:r>
      <w:r>
        <w:rPr>
          <w:rFonts w:hint="default" w:ascii="Calibri Light" w:hAnsi="Calibri Light" w:cs="Calibri Light"/>
          <w:b/>
          <w:sz w:val="20"/>
          <w:szCs w:val="20"/>
          <w:rtl w:val="0"/>
        </w:rPr>
        <w:t xml:space="preserve">confidence      </w:t>
      </w:r>
      <w:r>
        <w:rPr>
          <w:rFonts w:hint="default" w:ascii="Calibri Light" w:hAnsi="Calibri Light" w:cs="Calibri Light"/>
          <w:b/>
          <w:sz w:val="20"/>
          <w:szCs w:val="20"/>
          <w:rtl w:val="0"/>
        </w:rPr>
        <w:tab/>
      </w:r>
      <w:r>
        <w:rPr>
          <w:rFonts w:hint="default" w:ascii="Calibri Light" w:hAnsi="Calibri Light" w:cs="Calibri Light"/>
          <w:b/>
          <w:sz w:val="20"/>
          <w:szCs w:val="20"/>
          <w:rtl w:val="0"/>
        </w:rPr>
        <w:t xml:space="preserve">lift  </w:t>
      </w:r>
    </w:p>
    <w:p w14:paraId="00000177">
      <w:pPr>
        <w:rPr>
          <w:rFonts w:hint="default" w:ascii="Calibri Light" w:hAnsi="Calibri Light" w:cs="Calibri Light"/>
          <w:sz w:val="20"/>
          <w:szCs w:val="20"/>
        </w:rPr>
      </w:pPr>
      <w:r>
        <w:rPr>
          <w:rFonts w:hint="default" w:ascii="Calibri Light" w:hAnsi="Calibri Light" w:cs="Calibri Light"/>
          <w:sz w:val="20"/>
          <w:szCs w:val="20"/>
          <w:rtl w:val="0"/>
        </w:rPr>
        <w:t xml:space="preserve">0             0.974565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0.030790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0.030790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0.031593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1.026099   </w:t>
      </w:r>
    </w:p>
    <w:p w14:paraId="00000178">
      <w:pPr>
        <w:rPr>
          <w:rFonts w:hint="default" w:ascii="Calibri Light" w:hAnsi="Calibri Light" w:cs="Calibri Light"/>
          <w:sz w:val="20"/>
          <w:szCs w:val="20"/>
        </w:rPr>
      </w:pPr>
      <w:r>
        <w:rPr>
          <w:rFonts w:hint="default" w:ascii="Calibri Light" w:hAnsi="Calibri Light" w:cs="Calibri Light"/>
          <w:sz w:val="20"/>
          <w:szCs w:val="20"/>
          <w:rtl w:val="0"/>
        </w:rPr>
        <w:t xml:space="preserve">1             0.030790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0.974565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0.030790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1.000000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1.026099   </w:t>
      </w:r>
    </w:p>
    <w:p w14:paraId="00000179">
      <w:pPr>
        <w:rPr>
          <w:rFonts w:hint="default" w:ascii="Calibri Light" w:hAnsi="Calibri Light" w:cs="Calibri Light"/>
          <w:sz w:val="20"/>
          <w:szCs w:val="20"/>
        </w:rPr>
      </w:pPr>
      <w:r>
        <w:rPr>
          <w:rFonts w:hint="default" w:ascii="Calibri Light" w:hAnsi="Calibri Light" w:cs="Calibri Light"/>
          <w:sz w:val="20"/>
          <w:szCs w:val="20"/>
          <w:rtl w:val="0"/>
        </w:rPr>
        <w:t xml:space="preserve">2             0.204150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0.071620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0.018072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0.088525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1.236035   </w:t>
      </w:r>
    </w:p>
    <w:p w14:paraId="0000017A">
      <w:pPr>
        <w:rPr>
          <w:rFonts w:hint="default" w:ascii="Calibri Light" w:hAnsi="Calibri Light" w:cs="Calibri Light"/>
          <w:sz w:val="20"/>
          <w:szCs w:val="20"/>
        </w:rPr>
      </w:pPr>
      <w:r>
        <w:rPr>
          <w:rFonts w:hint="default" w:ascii="Calibri Light" w:hAnsi="Calibri Light" w:cs="Calibri Light"/>
          <w:sz w:val="20"/>
          <w:szCs w:val="20"/>
          <w:rtl w:val="0"/>
        </w:rPr>
        <w:t xml:space="preserve">3             0.071620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0.204150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0.018072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0.252336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1.236035   </w:t>
      </w:r>
    </w:p>
    <w:p w14:paraId="0000017B">
      <w:pPr>
        <w:rPr>
          <w:rFonts w:hint="default" w:ascii="Calibri Light" w:hAnsi="Calibri Light" w:cs="Calibri Light"/>
          <w:sz w:val="20"/>
          <w:szCs w:val="20"/>
        </w:rPr>
      </w:pPr>
      <w:r>
        <w:rPr>
          <w:rFonts w:hint="default" w:ascii="Calibri Light" w:hAnsi="Calibri Light" w:cs="Calibri Light"/>
          <w:sz w:val="20"/>
          <w:szCs w:val="20"/>
          <w:rtl w:val="0"/>
        </w:rPr>
        <w:t xml:space="preserve">4             0.078983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0.071620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0.011379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0.144068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2.011563   </w:t>
      </w:r>
    </w:p>
    <w:p w14:paraId="0000017C">
      <w:pPr>
        <w:rPr>
          <w:rFonts w:hint="default" w:ascii="Calibri Light" w:hAnsi="Calibri Light" w:cs="Calibri Light"/>
          <w:sz w:val="20"/>
          <w:szCs w:val="20"/>
        </w:rPr>
      </w:pPr>
      <w:r>
        <w:rPr>
          <w:rFonts w:hint="default" w:ascii="Calibri Light" w:hAnsi="Calibri Light" w:cs="Calibri Light"/>
          <w:sz w:val="20"/>
          <w:szCs w:val="20"/>
          <w:rtl w:val="0"/>
        </w:rPr>
        <w:t xml:space="preserve">5             0.071620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0.078983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0.011379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0.158879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2.011563   </w:t>
      </w:r>
    </w:p>
    <w:p w14:paraId="0000017D">
      <w:pPr>
        <w:rPr>
          <w:rFonts w:hint="default" w:ascii="Calibri Light" w:hAnsi="Calibri Light" w:cs="Calibri Light"/>
          <w:sz w:val="20"/>
          <w:szCs w:val="20"/>
        </w:rPr>
      </w:pPr>
      <w:r>
        <w:rPr>
          <w:rFonts w:hint="default" w:ascii="Calibri Light" w:hAnsi="Calibri Light" w:cs="Calibri Light"/>
          <w:sz w:val="20"/>
          <w:szCs w:val="20"/>
          <w:rtl w:val="0"/>
        </w:rPr>
        <w:t xml:space="preserve">6             0.040161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0.071620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0.010040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0.250000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3.490654   </w:t>
      </w:r>
    </w:p>
    <w:p w14:paraId="0000017E">
      <w:pPr>
        <w:rPr>
          <w:rFonts w:hint="default" w:ascii="Calibri Light" w:hAnsi="Calibri Light" w:cs="Calibri Light"/>
          <w:sz w:val="20"/>
          <w:szCs w:val="20"/>
        </w:rPr>
      </w:pPr>
      <w:r>
        <w:rPr>
          <w:rFonts w:hint="default" w:ascii="Calibri Light" w:hAnsi="Calibri Light" w:cs="Calibri Light"/>
          <w:sz w:val="20"/>
          <w:szCs w:val="20"/>
          <w:rtl w:val="0"/>
        </w:rPr>
        <w:t xml:space="preserve">7             0.071620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0.040161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0.010040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0.140187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3.490654   </w:t>
      </w:r>
    </w:p>
    <w:p w14:paraId="0000017F">
      <w:pPr>
        <w:rPr>
          <w:rFonts w:hint="default" w:ascii="Calibri Light" w:hAnsi="Calibri Light" w:cs="Calibri Light"/>
          <w:sz w:val="20"/>
          <w:szCs w:val="20"/>
        </w:rPr>
      </w:pPr>
      <w:r>
        <w:rPr>
          <w:rFonts w:hint="default" w:ascii="Calibri Light" w:hAnsi="Calibri Light" w:cs="Calibri Light"/>
          <w:sz w:val="20"/>
          <w:szCs w:val="20"/>
          <w:rtl w:val="0"/>
        </w:rPr>
        <w:t xml:space="preserve">8             0.204150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0.071620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0.029451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0.144262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2.014279   </w:t>
      </w:r>
    </w:p>
    <w:p w14:paraId="00000180">
      <w:pPr>
        <w:rPr>
          <w:rFonts w:hint="default" w:ascii="Calibri Light" w:hAnsi="Calibri Light" w:cs="Calibri Light"/>
          <w:sz w:val="20"/>
          <w:szCs w:val="20"/>
        </w:rPr>
      </w:pPr>
      <w:r>
        <w:rPr>
          <w:rFonts w:hint="default" w:ascii="Calibri Light" w:hAnsi="Calibri Light" w:cs="Calibri Light"/>
          <w:sz w:val="20"/>
          <w:szCs w:val="20"/>
          <w:rtl w:val="0"/>
        </w:rPr>
        <w:t xml:space="preserve">9             0.071620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0.204150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0.029451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0.411215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2.014279   </w:t>
      </w:r>
    </w:p>
    <w:p w14:paraId="00000181">
      <w:pPr>
        <w:rPr>
          <w:rFonts w:hint="default" w:ascii="Calibri Light" w:hAnsi="Calibri Light" w:cs="Calibri Light"/>
          <w:sz w:val="20"/>
          <w:szCs w:val="20"/>
        </w:rPr>
      </w:pPr>
      <w:r>
        <w:rPr>
          <w:rFonts w:hint="default" w:ascii="Calibri Light" w:hAnsi="Calibri Light" w:cs="Calibri Light"/>
          <w:sz w:val="20"/>
          <w:szCs w:val="20"/>
          <w:rtl w:val="0"/>
        </w:rPr>
        <w:t xml:space="preserve">10           0.093708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0.071620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0.014056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0.150000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2.094393   </w:t>
      </w:r>
    </w:p>
    <w:p w14:paraId="00000182">
      <w:pPr>
        <w:rPr>
          <w:rFonts w:hint="default" w:ascii="Calibri Light" w:hAnsi="Calibri Light" w:cs="Calibri Light"/>
          <w:sz w:val="20"/>
          <w:szCs w:val="20"/>
        </w:rPr>
      </w:pPr>
      <w:r>
        <w:rPr>
          <w:rFonts w:hint="default" w:ascii="Calibri Light" w:hAnsi="Calibri Light" w:cs="Calibri Light"/>
          <w:sz w:val="20"/>
          <w:szCs w:val="20"/>
          <w:rtl w:val="0"/>
        </w:rPr>
        <w:t xml:space="preserve">11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  0.071620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0.093708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0.014056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0.196262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2.094393   </w:t>
      </w:r>
    </w:p>
    <w:p w14:paraId="00000183">
      <w:pPr>
        <w:rPr>
          <w:rFonts w:hint="default" w:ascii="Calibri Light" w:hAnsi="Calibri Light" w:cs="Calibri Light"/>
          <w:sz w:val="20"/>
          <w:szCs w:val="20"/>
        </w:rPr>
      </w:pPr>
      <w:r>
        <w:rPr>
          <w:rFonts w:hint="default" w:ascii="Calibri Light" w:hAnsi="Calibri Light" w:cs="Calibri Light"/>
          <w:sz w:val="20"/>
          <w:szCs w:val="20"/>
          <w:rtl w:val="0"/>
        </w:rPr>
        <w:t xml:space="preserve">12           0.127845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0.071620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0.019411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0.151832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2.119978   </w:t>
      </w:r>
    </w:p>
    <w:p w14:paraId="00000184">
      <w:pPr>
        <w:rPr>
          <w:rFonts w:hint="default" w:ascii="Calibri Light" w:hAnsi="Calibri Light" w:cs="Calibri Light"/>
          <w:sz w:val="20"/>
          <w:szCs w:val="20"/>
        </w:rPr>
      </w:pPr>
      <w:r>
        <w:rPr>
          <w:rFonts w:hint="default" w:ascii="Calibri Light" w:hAnsi="Calibri Light" w:cs="Calibri Light"/>
          <w:sz w:val="20"/>
          <w:szCs w:val="20"/>
          <w:rtl w:val="0"/>
        </w:rPr>
        <w:t xml:space="preserve">13           0.071620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0.127845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0.019411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0.271028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2.119978   </w:t>
      </w:r>
    </w:p>
    <w:p w14:paraId="00000185">
      <w:pPr>
        <w:rPr>
          <w:rFonts w:hint="default" w:ascii="Calibri Light" w:hAnsi="Calibri Light" w:cs="Calibri Light"/>
          <w:sz w:val="20"/>
          <w:szCs w:val="20"/>
        </w:rPr>
      </w:pPr>
      <w:r>
        <w:rPr>
          <w:rFonts w:hint="default" w:ascii="Calibri Light" w:hAnsi="Calibri Light" w:cs="Calibri Light"/>
          <w:sz w:val="20"/>
          <w:szCs w:val="20"/>
          <w:rtl w:val="0"/>
        </w:rPr>
        <w:t xml:space="preserve">14           0.201473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0.071620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0.024766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0.122924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1.716335   </w:t>
      </w:r>
    </w:p>
    <w:p w14:paraId="00000186">
      <w:pPr>
        <w:rPr>
          <w:rFonts w:hint="default" w:ascii="Calibri Light" w:hAnsi="Calibri Light" w:cs="Calibri Light"/>
          <w:sz w:val="20"/>
          <w:szCs w:val="20"/>
        </w:rPr>
      </w:pPr>
      <w:r>
        <w:rPr>
          <w:rFonts w:hint="default" w:ascii="Calibri Light" w:hAnsi="Calibri Light" w:cs="Calibri Light"/>
          <w:sz w:val="20"/>
          <w:szCs w:val="20"/>
          <w:rtl w:val="0"/>
        </w:rPr>
        <w:t xml:space="preserve">15           0.071620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0.201473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0.024766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0.345794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1.716335   </w:t>
      </w:r>
    </w:p>
    <w:p w14:paraId="00000187">
      <w:pPr>
        <w:rPr>
          <w:rFonts w:hint="default" w:ascii="Calibri Light" w:hAnsi="Calibri Light" w:cs="Calibri Light"/>
          <w:sz w:val="20"/>
          <w:szCs w:val="20"/>
        </w:rPr>
      </w:pPr>
      <w:r>
        <w:rPr>
          <w:rFonts w:hint="default" w:ascii="Calibri Light" w:hAnsi="Calibri Light" w:cs="Calibri Light"/>
          <w:sz w:val="20"/>
          <w:szCs w:val="20"/>
          <w:rtl w:val="0"/>
        </w:rPr>
        <w:t xml:space="preserve">16           0.104418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0.071620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0.010710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0.102564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1.432063   </w:t>
      </w:r>
    </w:p>
    <w:p w14:paraId="00000188">
      <w:pPr>
        <w:rPr>
          <w:rFonts w:hint="default" w:ascii="Calibri Light" w:hAnsi="Calibri Light" w:cs="Calibri Light"/>
          <w:sz w:val="20"/>
          <w:szCs w:val="20"/>
        </w:rPr>
      </w:pPr>
      <w:r>
        <w:rPr>
          <w:rFonts w:hint="default" w:ascii="Calibri Light" w:hAnsi="Calibri Light" w:cs="Calibri Light"/>
          <w:sz w:val="20"/>
          <w:szCs w:val="20"/>
          <w:rtl w:val="0"/>
        </w:rPr>
        <w:t xml:space="preserve">17           0.071620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0.104418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0.010710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0.149533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1.432063   </w:t>
      </w:r>
    </w:p>
    <w:p w14:paraId="00000189">
      <w:pPr>
        <w:rPr>
          <w:rFonts w:hint="default" w:ascii="Calibri Light" w:hAnsi="Calibri Light" w:cs="Calibri Light"/>
          <w:sz w:val="20"/>
          <w:szCs w:val="20"/>
        </w:rPr>
      </w:pPr>
      <w:r>
        <w:rPr>
          <w:rFonts w:hint="default" w:ascii="Calibri Light" w:hAnsi="Calibri Light" w:cs="Calibri Light"/>
          <w:sz w:val="20"/>
          <w:szCs w:val="20"/>
          <w:rtl w:val="0"/>
        </w:rPr>
        <w:t xml:space="preserve">18           0.093039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0.071620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0.012048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0.129496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1.808109   </w:t>
      </w:r>
    </w:p>
    <w:p w14:paraId="0000018A">
      <w:pPr>
        <w:ind w:left="0" w:firstLine="0"/>
        <w:jc w:val="left"/>
        <w:rPr>
          <w:rFonts w:hint="default" w:ascii="Calibri Light" w:hAnsi="Calibri Light" w:cs="Calibri Light"/>
          <w:sz w:val="20"/>
          <w:szCs w:val="20"/>
        </w:rPr>
      </w:pPr>
      <w:r>
        <w:rPr>
          <w:rFonts w:hint="default" w:ascii="Calibri Light" w:hAnsi="Calibri Light" w:cs="Calibri Light"/>
          <w:sz w:val="20"/>
          <w:szCs w:val="20"/>
          <w:rtl w:val="0"/>
        </w:rPr>
        <w:t xml:space="preserve">19           0.071620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0.093039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0.012048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0.168224  </w:t>
      </w:r>
      <w:r>
        <w:rPr>
          <w:rFonts w:hint="default" w:ascii="Calibri Light" w:hAnsi="Calibri Light" w:cs="Calibri Light"/>
          <w:sz w:val="20"/>
          <w:szCs w:val="20"/>
          <w:rtl w:val="0"/>
        </w:rPr>
        <w:tab/>
      </w:r>
      <w:r>
        <w:rPr>
          <w:rFonts w:hint="default" w:ascii="Calibri Light" w:hAnsi="Calibri Light" w:cs="Calibri Light"/>
          <w:sz w:val="20"/>
          <w:szCs w:val="20"/>
          <w:rtl w:val="0"/>
        </w:rPr>
        <w:t>1.808109</w:t>
      </w:r>
    </w:p>
    <w:p w14:paraId="0000018B">
      <w:pPr>
        <w:ind w:left="0" w:firstLine="0"/>
        <w:jc w:val="left"/>
        <w:rPr>
          <w:rFonts w:hint="default" w:ascii="Calibri Light" w:hAnsi="Calibri Light" w:cs="Calibri Light"/>
          <w:sz w:val="20"/>
          <w:szCs w:val="20"/>
        </w:rPr>
      </w:pPr>
      <w:r>
        <w:rPr>
          <w:rFonts w:hint="default" w:ascii="Calibri Light" w:hAnsi="Calibri Light" w:cs="Calibri Light"/>
          <w:sz w:val="20"/>
          <w:szCs w:val="20"/>
          <w:rtl w:val="0"/>
        </w:rPr>
        <w:t>—-----------------------------------------------------------------------------------------------------------------------------------------</w:t>
      </w:r>
    </w:p>
    <w:p w14:paraId="0000018C">
      <w:pPr>
        <w:ind w:left="0" w:firstLine="0"/>
        <w:jc w:val="left"/>
        <w:rPr>
          <w:rFonts w:hint="default" w:ascii="Calibri Light" w:hAnsi="Calibri Light" w:cs="Calibri Light"/>
          <w:sz w:val="20"/>
          <w:szCs w:val="20"/>
        </w:rPr>
      </w:pPr>
    </w:p>
    <w:p w14:paraId="0000018D">
      <w:pPr>
        <w:ind w:left="0" w:firstLine="0"/>
        <w:jc w:val="left"/>
        <w:rPr>
          <w:rFonts w:hint="default" w:ascii="Calibri Light" w:hAnsi="Calibri Light" w:cs="Calibri Light"/>
          <w:sz w:val="20"/>
          <w:szCs w:val="20"/>
        </w:rPr>
      </w:pPr>
    </w:p>
    <w:p w14:paraId="0000018E">
      <w:pPr>
        <w:ind w:left="0" w:firstLine="0"/>
        <w:jc w:val="left"/>
        <w:rPr>
          <w:rFonts w:hint="default" w:ascii="Calibri Light" w:hAnsi="Calibri Light" w:cs="Calibri Light"/>
          <w:sz w:val="20"/>
          <w:szCs w:val="20"/>
        </w:rPr>
      </w:pPr>
    </w:p>
    <w:p w14:paraId="0000018F">
      <w:pPr>
        <w:rPr>
          <w:rFonts w:hint="default" w:ascii="Calibri Light" w:hAnsi="Calibri Light" w:cs="Calibri Light"/>
          <w:sz w:val="20"/>
          <w:szCs w:val="20"/>
        </w:rPr>
      </w:pPr>
      <w:r>
        <w:rPr>
          <w:rFonts w:hint="default" w:ascii="Calibri Light" w:hAnsi="Calibri Light" w:cs="Calibri Light"/>
          <w:sz w:val="40"/>
          <w:szCs w:val="40"/>
        </w:rPr>
        <w:drawing>
          <wp:inline distT="114300" distB="114300" distL="114300" distR="114300">
            <wp:extent cx="5596255" cy="3545205"/>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12" name="image11.png"/>
                    <pic:cNvPicPr preferRelativeResize="0"/>
                  </pic:nvPicPr>
                  <pic:blipFill>
                    <a:blip r:embed="rId18"/>
                    <a:srcRect/>
                    <a:stretch>
                      <a:fillRect/>
                    </a:stretch>
                  </pic:blipFill>
                  <pic:spPr>
                    <a:xfrm>
                      <a:off x="0" y="0"/>
                      <a:ext cx="5596696" cy="3545551"/>
                    </a:xfrm>
                    <a:prstGeom prst="rect">
                      <a:avLst/>
                    </a:prstGeom>
                  </pic:spPr>
                </pic:pic>
              </a:graphicData>
            </a:graphic>
          </wp:inline>
        </w:drawing>
      </w:r>
    </w:p>
    <w:p w14:paraId="00000190">
      <w:pPr>
        <w:rPr>
          <w:rFonts w:hint="default" w:ascii="Calibri Light" w:hAnsi="Calibri Light" w:cs="Calibri Light"/>
          <w:b/>
          <w:sz w:val="36"/>
          <w:szCs w:val="36"/>
        </w:rPr>
      </w:pPr>
    </w:p>
    <w:p w14:paraId="00000191">
      <w:pPr>
        <w:ind w:left="0" w:firstLine="0"/>
        <w:rPr>
          <w:rFonts w:hint="default" w:ascii="Calibri Light" w:hAnsi="Calibri Light" w:cs="Calibri Light"/>
          <w:b/>
          <w:sz w:val="36"/>
          <w:szCs w:val="36"/>
        </w:rPr>
      </w:pPr>
      <w:r>
        <w:rPr>
          <w:rFonts w:hint="default" w:ascii="Calibri Light" w:hAnsi="Calibri Light" w:cs="Calibri Light"/>
          <w:b/>
          <w:sz w:val="36"/>
          <w:szCs w:val="36"/>
          <w:rtl w:val="0"/>
        </w:rPr>
        <w:t>Insights</w:t>
      </w:r>
    </w:p>
    <w:p w14:paraId="00000192">
      <w:pPr>
        <w:ind w:left="0" w:firstLine="0"/>
        <w:rPr>
          <w:rFonts w:hint="default" w:ascii="Calibri Light" w:hAnsi="Calibri Light" w:cs="Calibri Light"/>
          <w:sz w:val="28"/>
          <w:szCs w:val="28"/>
        </w:rPr>
      </w:pPr>
    </w:p>
    <w:p w14:paraId="00000193">
      <w:pPr>
        <w:numPr>
          <w:ilvl w:val="0"/>
          <w:numId w:val="6"/>
        </w:numPr>
        <w:ind w:left="720" w:hanging="360"/>
        <w:rPr>
          <w:rFonts w:hint="default" w:ascii="Calibri Light" w:hAnsi="Calibri Light" w:cs="Calibri Light"/>
        </w:rPr>
      </w:pPr>
      <w:r>
        <w:rPr>
          <w:rFonts w:hint="default" w:ascii="Calibri Light" w:hAnsi="Calibri Light" w:cs="Calibri Light"/>
          <w:rtl w:val="0"/>
        </w:rPr>
        <w:t xml:space="preserve">This customer segment is characterized by their purchase of organic products , with a heavy emphasis on organic bananas . </w:t>
      </w:r>
    </w:p>
    <w:p w14:paraId="00000194">
      <w:pPr>
        <w:numPr>
          <w:ilvl w:val="0"/>
          <w:numId w:val="6"/>
        </w:numPr>
        <w:ind w:left="720" w:hanging="360"/>
        <w:rPr>
          <w:rFonts w:hint="default" w:ascii="Calibri Light" w:hAnsi="Calibri Light" w:cs="Calibri Light"/>
        </w:rPr>
      </w:pPr>
      <w:r>
        <w:rPr>
          <w:rFonts w:hint="default" w:ascii="Calibri Light" w:hAnsi="Calibri Light" w:cs="Calibri Light"/>
          <w:rtl w:val="0"/>
        </w:rPr>
        <w:t>This customer base can be considered to be health centric .</w:t>
      </w:r>
    </w:p>
    <w:p w14:paraId="00000195">
      <w:pPr>
        <w:numPr>
          <w:ilvl w:val="0"/>
          <w:numId w:val="6"/>
        </w:numPr>
        <w:spacing w:after="0" w:afterAutospacing="0"/>
        <w:ind w:left="720" w:hanging="360"/>
        <w:rPr>
          <w:rFonts w:hint="default" w:ascii="Calibri Light" w:hAnsi="Calibri Light" w:cs="Calibri Light"/>
        </w:rPr>
      </w:pPr>
      <w:r>
        <w:rPr>
          <w:rFonts w:hint="default" w:ascii="Calibri Light" w:hAnsi="Calibri Light" w:eastAsia="Arial Unicode MS" w:cs="Calibri Light"/>
          <w:rtl w:val="0"/>
        </w:rPr>
        <w:t xml:space="preserve">Organic D'Anjou Pears ↔ Apple Honeycrisp Organic shows the highest lift (3.49), revealing a distinct preference for pairing these two fruits. Organic Lemon and Organic Zucchini have moderate lifts (~2), showing solid complementary trends with Apple Honeycrisp Organic. So offers on these frequently bought products can be beneficial . </w:t>
      </w:r>
    </w:p>
    <w:p w14:paraId="00000196">
      <w:pPr>
        <w:numPr>
          <w:ilvl w:val="0"/>
          <w:numId w:val="6"/>
        </w:numPr>
        <w:spacing w:before="0" w:beforeAutospacing="0" w:after="240"/>
        <w:ind w:left="720" w:hanging="360"/>
        <w:rPr>
          <w:rFonts w:hint="default" w:ascii="Calibri Light" w:hAnsi="Calibri Light" w:cs="Calibri Light"/>
        </w:rPr>
      </w:pPr>
      <w:r>
        <w:rPr>
          <w:rFonts w:hint="default" w:ascii="Calibri Light" w:hAnsi="Calibri Light" w:cs="Calibri Light"/>
          <w:rtl w:val="0"/>
        </w:rPr>
        <w:t>We can place a Bag of Organic Bananas alongside 100% Whole Wheat Bread to boost sales of both products and also organize displays around Apple Honeycrisp Organic to highlight its strong associations with other organic items.</w:t>
      </w:r>
    </w:p>
    <w:p w14:paraId="00000197">
      <w:pPr>
        <w:ind w:left="720" w:firstLine="0"/>
        <w:rPr>
          <w:rFonts w:hint="default" w:ascii="Calibri Light" w:hAnsi="Calibri Light" w:cs="Calibri Light"/>
          <w:sz w:val="20"/>
          <w:szCs w:val="20"/>
        </w:rPr>
      </w:pPr>
      <w:r>
        <w:rPr>
          <w:rFonts w:hint="default" w:ascii="Calibri Light" w:hAnsi="Calibri Light" w:cs="Calibri Light"/>
          <w:sz w:val="20"/>
          <w:szCs w:val="20"/>
          <w:rtl w:val="0"/>
        </w:rPr>
        <w:br w:type="textWrapping"/>
      </w:r>
      <w:r>
        <w:rPr>
          <w:rFonts w:hint="default" w:ascii="Calibri Light" w:hAnsi="Calibri Light" w:cs="Calibri Light"/>
        </w:rPr>
        <w:br w:type="page"/>
      </w:r>
    </w:p>
    <w:p w14:paraId="00000198">
      <w:pPr>
        <w:jc w:val="left"/>
        <w:rPr>
          <w:rFonts w:hint="default" w:ascii="Calibri Light" w:hAnsi="Calibri Light" w:eastAsia="Roboto" w:cs="Calibri Light"/>
          <w:b/>
          <w:sz w:val="33"/>
          <w:szCs w:val="33"/>
          <w:highlight w:val="white"/>
        </w:rPr>
      </w:pPr>
      <w:r>
        <w:rPr>
          <w:rFonts w:hint="default" w:ascii="Calibri Light" w:hAnsi="Calibri Light" w:cs="Calibri Light"/>
          <w:b/>
          <w:sz w:val="48"/>
          <w:szCs w:val="48"/>
          <w:rtl w:val="0"/>
        </w:rPr>
        <w:t>Cluster 3 :</w:t>
      </w:r>
      <w:r>
        <w:rPr>
          <w:rFonts w:hint="default" w:ascii="Calibri Light" w:hAnsi="Calibri Light" w:cs="Calibri Light"/>
          <w:sz w:val="36"/>
          <w:szCs w:val="36"/>
          <w:rtl w:val="0"/>
        </w:rPr>
        <w:t xml:space="preserve"> </w:t>
      </w:r>
      <w:r>
        <w:rPr>
          <w:rFonts w:hint="default" w:ascii="Calibri Light" w:hAnsi="Calibri Light" w:cs="Calibri Light"/>
          <w:b/>
          <w:sz w:val="36"/>
          <w:szCs w:val="36"/>
          <w:rtl w:val="0"/>
        </w:rPr>
        <w:t xml:space="preserve">( </w:t>
      </w:r>
      <w:r>
        <w:rPr>
          <w:rFonts w:hint="default" w:ascii="Calibri Light" w:hAnsi="Calibri Light" w:eastAsia="Roboto" w:cs="Calibri Light"/>
          <w:b/>
          <w:sz w:val="33"/>
          <w:szCs w:val="33"/>
          <w:highlight w:val="white"/>
          <w:rtl w:val="0"/>
        </w:rPr>
        <w:t>2.56% of the customers )</w:t>
      </w:r>
    </w:p>
    <w:p w14:paraId="00000199">
      <w:pPr>
        <w:jc w:val="left"/>
        <w:rPr>
          <w:rFonts w:hint="default" w:ascii="Calibri Light" w:hAnsi="Calibri Light" w:eastAsia="Roboto" w:cs="Calibri Light"/>
          <w:sz w:val="33"/>
          <w:szCs w:val="33"/>
          <w:highlight w:val="white"/>
        </w:rPr>
      </w:pPr>
    </w:p>
    <w:p w14:paraId="0000019A">
      <w:pPr>
        <w:rPr>
          <w:rFonts w:hint="default" w:ascii="Calibri Light" w:hAnsi="Calibri Light" w:eastAsia="Roboto" w:cs="Calibri Light"/>
          <w:sz w:val="28"/>
          <w:szCs w:val="28"/>
          <w:highlight w:val="white"/>
        </w:rPr>
      </w:pPr>
      <w:r>
        <w:rPr>
          <w:rFonts w:hint="default" w:ascii="Calibri Light" w:hAnsi="Calibri Light" w:eastAsia="Roboto" w:cs="Calibri Light"/>
          <w:sz w:val="28"/>
          <w:szCs w:val="28"/>
          <w:highlight w:val="white"/>
          <w:rtl w:val="0"/>
        </w:rPr>
        <w:t xml:space="preserve">Top Products : </w:t>
      </w:r>
    </w:p>
    <w:p w14:paraId="0000019B">
      <w:pPr>
        <w:rPr>
          <w:rFonts w:hint="default" w:ascii="Calibri Light" w:hAnsi="Calibri Light" w:eastAsia="Roboto" w:cs="Calibri Light"/>
          <w:sz w:val="28"/>
          <w:szCs w:val="28"/>
          <w:highlight w:val="white"/>
        </w:rPr>
      </w:pPr>
    </w:p>
    <w:p w14:paraId="0000019C">
      <w:pPr>
        <w:jc w:val="left"/>
        <w:rPr>
          <w:rFonts w:hint="default" w:ascii="Calibri Light" w:hAnsi="Calibri Light" w:cs="Calibri Light"/>
          <w:b/>
          <w:sz w:val="20"/>
          <w:szCs w:val="20"/>
        </w:rPr>
      </w:pPr>
      <w:r>
        <w:rPr>
          <w:rFonts w:hint="default" w:ascii="Calibri Light" w:hAnsi="Calibri Light" w:cs="Calibri Light"/>
          <w:b/>
          <w:sz w:val="20"/>
          <w:szCs w:val="20"/>
          <w:rtl w:val="0"/>
        </w:rPr>
        <w:t>product_name</w:t>
      </w:r>
    </w:p>
    <w:p w14:paraId="0000019D">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Banana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2.293040</w:t>
      </w:r>
    </w:p>
    <w:p w14:paraId="0000019E">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Organic Avocado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0.293040</w:t>
      </w:r>
    </w:p>
    <w:p w14:paraId="0000019F">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Organic Strawberries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0.241758</w:t>
      </w:r>
    </w:p>
    <w:p w14:paraId="000001A0">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Large Lemon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0.234432</w:t>
      </w:r>
    </w:p>
    <w:p w14:paraId="000001A1">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Organic Baby Spinach    </w:t>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0.227106</w:t>
      </w:r>
    </w:p>
    <w:p w14:paraId="000001A2">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Strawberries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0.219780</w:t>
      </w:r>
    </w:p>
    <w:p w14:paraId="000001A3">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Honeycrisp Apple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0.201465</w:t>
      </w:r>
    </w:p>
    <w:p w14:paraId="000001A4">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Organic Hass Avocado    </w:t>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0.179487</w:t>
      </w:r>
    </w:p>
    <w:p w14:paraId="000001A5">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Organic Whole Milk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0.175824</w:t>
      </w:r>
    </w:p>
    <w:p w14:paraId="000001A6">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Cucumber Kirby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0.172161</w:t>
      </w:r>
    </w:p>
    <w:p w14:paraId="000001A7">
      <w:pPr>
        <w:jc w:val="left"/>
        <w:rPr>
          <w:rFonts w:hint="default" w:ascii="Calibri Light" w:hAnsi="Calibri Light" w:cs="Calibri Light"/>
          <w:sz w:val="20"/>
          <w:szCs w:val="20"/>
        </w:rPr>
      </w:pPr>
      <w:r>
        <w:rPr>
          <w:rFonts w:hint="default" w:ascii="Calibri Light" w:hAnsi="Calibri Light" w:cs="Calibri Light"/>
          <w:sz w:val="20"/>
          <w:szCs w:val="20"/>
          <w:rtl w:val="0"/>
        </w:rPr>
        <w:t>—-----------------------------------------------------------------------------------------------------------------------------------------</w:t>
      </w:r>
    </w:p>
    <w:p w14:paraId="000001A8">
      <w:pPr>
        <w:jc w:val="left"/>
        <w:rPr>
          <w:rFonts w:hint="default" w:ascii="Calibri Light" w:hAnsi="Calibri Light" w:cs="Calibri Light"/>
          <w:b/>
          <w:sz w:val="20"/>
          <w:szCs w:val="20"/>
        </w:rPr>
      </w:pPr>
      <w:r>
        <w:rPr>
          <w:rFonts w:hint="default" w:ascii="Calibri Light" w:hAnsi="Calibri Light" w:cs="Calibri Light"/>
          <w:b/>
          <w:sz w:val="20"/>
          <w:szCs w:val="20"/>
          <w:rtl w:val="0"/>
        </w:rPr>
        <w:t>product_name</w:t>
      </w:r>
    </w:p>
    <w:p w14:paraId="000001A9">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Banana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626</w:t>
      </w:r>
    </w:p>
    <w:p w14:paraId="000001AA">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Organic Avocado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80</w:t>
      </w:r>
    </w:p>
    <w:p w14:paraId="000001AB">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Organic Strawberries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66</w:t>
      </w:r>
    </w:p>
    <w:p w14:paraId="000001AC">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Large Lemon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64</w:t>
      </w:r>
    </w:p>
    <w:p w14:paraId="000001AD">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Organic Baby Spinach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62</w:t>
      </w:r>
    </w:p>
    <w:p w14:paraId="000001AE">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Strawberries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60</w:t>
      </w:r>
    </w:p>
    <w:p w14:paraId="000001AF">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Honeycrisp Apple                        </w:t>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55</w:t>
      </w:r>
    </w:p>
    <w:p w14:paraId="000001B0">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Organic Hass Avocado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49</w:t>
      </w:r>
    </w:p>
    <w:p w14:paraId="000001B1">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Organic Whole Milk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48</w:t>
      </w:r>
    </w:p>
    <w:p w14:paraId="000001B2">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Cucumber Kirby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47</w:t>
      </w:r>
    </w:p>
    <w:p w14:paraId="000001B3">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Organic Fuji Apple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43</w:t>
      </w:r>
    </w:p>
    <w:p w14:paraId="000001B4">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Limes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43</w:t>
      </w:r>
    </w:p>
    <w:p w14:paraId="000001B5">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Seedless Red Grapes                   </w:t>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39</w:t>
      </w:r>
    </w:p>
    <w:p w14:paraId="000001B6">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Blueberries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38</w:t>
      </w:r>
    </w:p>
    <w:p w14:paraId="000001B7">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Yellow Onions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36</w:t>
      </w:r>
    </w:p>
    <w:p w14:paraId="000001B8">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Original Hummus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35</w:t>
      </w:r>
    </w:p>
    <w:p w14:paraId="000001B9">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Apple Honeycrisp Organic              </w:t>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34</w:t>
      </w:r>
    </w:p>
    <w:p w14:paraId="000001BA">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Organic Grape Tomatoes                </w:t>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31</w:t>
      </w:r>
    </w:p>
    <w:p w14:paraId="000001BB">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Organic Raspberries                   </w:t>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30</w:t>
      </w:r>
    </w:p>
    <w:p w14:paraId="000001BC">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Boneless Skinless Chicken Breasts        </w:t>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29</w:t>
      </w:r>
    </w:p>
    <w:p w14:paraId="000001BD">
      <w:pPr>
        <w:jc w:val="left"/>
        <w:rPr>
          <w:rFonts w:hint="default" w:ascii="Calibri Light" w:hAnsi="Calibri Light" w:cs="Calibri Light"/>
          <w:sz w:val="20"/>
          <w:szCs w:val="20"/>
        </w:rPr>
      </w:pPr>
      <w:r>
        <w:rPr>
          <w:rFonts w:hint="default" w:ascii="Calibri Light" w:hAnsi="Calibri Light" w:cs="Calibri Light"/>
          <w:sz w:val="20"/>
          <w:szCs w:val="20"/>
          <w:rtl w:val="0"/>
        </w:rPr>
        <w:t>—-----------------------------------------------------------------------------------------------------------------------------------------</w:t>
      </w:r>
      <w:r>
        <w:rPr>
          <w:rFonts w:hint="default" w:ascii="Calibri Light" w:hAnsi="Calibri Light" w:cs="Calibri Light"/>
        </w:rPr>
        <w:br w:type="page"/>
      </w:r>
    </w:p>
    <w:p w14:paraId="000001BE">
      <w:pPr>
        <w:jc w:val="left"/>
        <w:rPr>
          <w:rFonts w:hint="default" w:ascii="Calibri Light" w:hAnsi="Calibri Light" w:cs="Calibri Light"/>
          <w:sz w:val="20"/>
          <w:szCs w:val="20"/>
        </w:rPr>
      </w:pPr>
    </w:p>
    <w:p w14:paraId="000001BF">
      <w:pPr>
        <w:ind w:left="1440" w:firstLine="720"/>
        <w:jc w:val="left"/>
        <w:rPr>
          <w:rFonts w:hint="default" w:ascii="Calibri Light" w:hAnsi="Calibri Light" w:cs="Calibri Light"/>
          <w:b/>
          <w:sz w:val="20"/>
          <w:szCs w:val="20"/>
        </w:rPr>
      </w:pPr>
      <w:r>
        <w:rPr>
          <w:rFonts w:hint="default" w:ascii="Calibri Light" w:hAnsi="Calibri Light" w:cs="Calibri Light"/>
          <w:b/>
          <w:sz w:val="20"/>
          <w:szCs w:val="20"/>
          <w:rtl w:val="0"/>
        </w:rPr>
        <w:t xml:space="preserve">antecedents                     </w:t>
      </w:r>
      <w:r>
        <w:rPr>
          <w:rFonts w:hint="default" w:ascii="Calibri Light" w:hAnsi="Calibri Light" w:cs="Calibri Light"/>
          <w:b/>
          <w:sz w:val="20"/>
          <w:szCs w:val="20"/>
          <w:rtl w:val="0"/>
        </w:rPr>
        <w:tab/>
      </w:r>
      <w:r>
        <w:rPr>
          <w:rFonts w:hint="default" w:ascii="Calibri Light" w:hAnsi="Calibri Light" w:cs="Calibri Light"/>
          <w:b/>
          <w:sz w:val="20"/>
          <w:szCs w:val="20"/>
          <w:rtl w:val="0"/>
        </w:rPr>
        <w:tab/>
      </w:r>
      <w:r>
        <w:rPr>
          <w:rFonts w:hint="default" w:ascii="Calibri Light" w:hAnsi="Calibri Light" w:cs="Calibri Light"/>
          <w:b/>
          <w:sz w:val="20"/>
          <w:szCs w:val="20"/>
          <w:rtl w:val="0"/>
        </w:rPr>
        <w:tab/>
      </w:r>
      <w:r>
        <w:rPr>
          <w:rFonts w:hint="default" w:ascii="Calibri Light" w:hAnsi="Calibri Light" w:cs="Calibri Light"/>
          <w:b/>
          <w:sz w:val="20"/>
          <w:szCs w:val="20"/>
          <w:rtl w:val="0"/>
        </w:rPr>
        <w:t xml:space="preserve">consequents  </w:t>
      </w:r>
    </w:p>
    <w:p w14:paraId="000001C0">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0                         </w:t>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 xml:space="preserve">(Banana)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 Low Fat Milk)   </w:t>
      </w:r>
    </w:p>
    <w:p w14:paraId="000001C1">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1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 Low Fat Milk)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(Banana)   </w:t>
      </w:r>
    </w:p>
    <w:p w14:paraId="000001C2">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2                         </w:t>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 xml:space="preserve">(Banana)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 Calorie  Per Bag Popcorn)   </w:t>
      </w:r>
    </w:p>
    <w:p w14:paraId="000001C3">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3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 Calorie  Per Bag Popcorn)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(Banana)   </w:t>
      </w:r>
    </w:p>
    <w:p w14:paraId="000001C4">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4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 Calorie  Per Bag Popcorn)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(Strawberries)   </w:t>
      </w:r>
    </w:p>
    <w:p w14:paraId="000001C5">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5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(Strawberries)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 Calorie  Per Bag Popcorn)   </w:t>
      </w:r>
    </w:p>
    <w:p w14:paraId="000001C6">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6                         </w:t>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 xml:space="preserve">(Banana)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 Raw Coconut Water)   </w:t>
      </w:r>
    </w:p>
    <w:p w14:paraId="000001C7">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7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 Raw Coconut Water)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(Banana)   </w:t>
      </w:r>
    </w:p>
    <w:p w14:paraId="000001C8">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8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 Raw Coconut Water)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(Organic Yellow Onion)   </w:t>
      </w:r>
    </w:p>
    <w:p w14:paraId="000001C9">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9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 xml:space="preserve">(Organic Yellow Onion)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 Raw Coconut Water)   </w:t>
      </w:r>
    </w:p>
    <w:p w14:paraId="000001CA">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10                        </w:t>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 xml:space="preserve">(Banana)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 Recycled Paper Towels)   </w:t>
      </w:r>
    </w:p>
    <w:p w14:paraId="000001CB">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11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 Recycled Paper Towels)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(Banana)   </w:t>
      </w:r>
    </w:p>
    <w:p w14:paraId="000001CC">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12                         </w:t>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(Limes)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 Recycled Paper Towels)   </w:t>
      </w:r>
    </w:p>
    <w:p w14:paraId="000001CD">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13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 Recycled Paper Towels)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(Limes)   </w:t>
      </w:r>
    </w:p>
    <w:p w14:paraId="000001CE">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14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(Organic Avocado)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 Recycled Paper Towels)   </w:t>
      </w:r>
    </w:p>
    <w:p w14:paraId="000001CF">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15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 Recycled Paper Towels)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(Organic Avocado)   </w:t>
      </w:r>
    </w:p>
    <w:p w14:paraId="000001D0">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16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 Recycled Paper Towels)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(Organic Baby Spinach)   </w:t>
      </w:r>
    </w:p>
    <w:p w14:paraId="000001D1">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17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lang w:val="en-US"/>
        </w:rPr>
        <w:tab/>
      </w:r>
      <w:r>
        <w:rPr>
          <w:rFonts w:hint="default" w:ascii="Calibri Light" w:hAnsi="Calibri Light" w:cs="Calibri Light"/>
          <w:sz w:val="20"/>
          <w:szCs w:val="20"/>
          <w:rtl w:val="0"/>
        </w:rPr>
        <w:t xml:space="preserve">(Organic Baby Spinach)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 Recycled Paper Towels)   </w:t>
      </w:r>
    </w:p>
    <w:p w14:paraId="000001D2">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18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 Recycled Paper Towels)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(Organic Grape Tomatoes)   </w:t>
      </w:r>
    </w:p>
    <w:p w14:paraId="000001D3">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19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(Organic Grape Tomatoes)    </w:t>
      </w:r>
      <w:r>
        <w:rPr>
          <w:rFonts w:hint="default" w:ascii="Calibri Light" w:hAnsi="Calibri Light" w:cs="Calibri Light"/>
          <w:sz w:val="20"/>
          <w:szCs w:val="20"/>
          <w:rtl w:val="0"/>
        </w:rPr>
        <w:tab/>
      </w:r>
      <w:r>
        <w:rPr>
          <w:rFonts w:hint="default" w:ascii="Calibri Light" w:hAnsi="Calibri Light" w:cs="Calibri Light"/>
          <w:sz w:val="20"/>
          <w:szCs w:val="20"/>
          <w:rtl w:val="0"/>
        </w:rPr>
        <w:tab/>
      </w:r>
      <w:r>
        <w:rPr>
          <w:rFonts w:hint="default" w:ascii="Calibri Light" w:hAnsi="Calibri Light" w:cs="Calibri Light"/>
          <w:sz w:val="20"/>
          <w:szCs w:val="20"/>
          <w:rtl w:val="0"/>
        </w:rPr>
        <w:t>(100% Recycled Paper Towels)</w:t>
      </w:r>
    </w:p>
    <w:p w14:paraId="000001D4">
      <w:pPr>
        <w:jc w:val="left"/>
        <w:rPr>
          <w:rFonts w:hint="default" w:ascii="Calibri Light" w:hAnsi="Calibri Light" w:cs="Calibri Light"/>
          <w:sz w:val="20"/>
          <w:szCs w:val="20"/>
        </w:rPr>
      </w:pPr>
    </w:p>
    <w:p w14:paraId="000001D5">
      <w:pPr>
        <w:ind w:left="720" w:firstLine="0"/>
        <w:jc w:val="left"/>
        <w:rPr>
          <w:rFonts w:hint="default" w:ascii="Calibri Light" w:hAnsi="Calibri Light" w:cs="Calibri Light"/>
          <w:b/>
          <w:sz w:val="20"/>
          <w:szCs w:val="20"/>
        </w:rPr>
      </w:pPr>
      <w:r>
        <w:rPr>
          <w:rFonts w:hint="default" w:ascii="Calibri Light" w:hAnsi="Calibri Light" w:cs="Calibri Light"/>
          <w:b/>
          <w:sz w:val="20"/>
          <w:szCs w:val="20"/>
          <w:rtl w:val="0"/>
        </w:rPr>
        <w:t>antecedent support</w:t>
      </w:r>
      <w:r>
        <w:rPr>
          <w:rFonts w:hint="default" w:ascii="Calibri Light" w:hAnsi="Calibri Light" w:cs="Calibri Light"/>
          <w:sz w:val="20"/>
          <w:szCs w:val="20"/>
          <w:rtl w:val="0"/>
        </w:rPr>
        <w:t xml:space="preserve">  </w:t>
      </w:r>
      <w:r>
        <w:rPr>
          <w:rFonts w:hint="default" w:ascii="Calibri Light" w:hAnsi="Calibri Light" w:cs="Calibri Light"/>
          <w:sz w:val="20"/>
          <w:szCs w:val="20"/>
          <w:rtl w:val="0"/>
        </w:rPr>
        <w:tab/>
      </w:r>
      <w:r>
        <w:rPr>
          <w:rFonts w:hint="default" w:ascii="Calibri Light" w:hAnsi="Calibri Light" w:cs="Calibri Light"/>
          <w:b/>
          <w:sz w:val="20"/>
          <w:szCs w:val="20"/>
          <w:rtl w:val="0"/>
        </w:rPr>
        <w:t>consequent support</w:t>
      </w:r>
      <w:r>
        <w:rPr>
          <w:rFonts w:hint="default" w:ascii="Calibri Light" w:hAnsi="Calibri Light" w:cs="Calibri Light"/>
          <w:sz w:val="20"/>
          <w:szCs w:val="20"/>
          <w:rtl w:val="0"/>
        </w:rPr>
        <w:t xml:space="preserve">   </w:t>
      </w:r>
      <w:r>
        <w:rPr>
          <w:rFonts w:hint="default" w:ascii="Calibri Light" w:hAnsi="Calibri Light" w:cs="Calibri Light"/>
          <w:sz w:val="20"/>
          <w:szCs w:val="20"/>
          <w:rtl w:val="0"/>
        </w:rPr>
        <w:tab/>
      </w:r>
      <w:r>
        <w:rPr>
          <w:rFonts w:hint="default" w:ascii="Calibri Light" w:hAnsi="Calibri Light" w:cs="Calibri Light"/>
          <w:b/>
          <w:sz w:val="20"/>
          <w:szCs w:val="20"/>
          <w:rtl w:val="0"/>
        </w:rPr>
        <w:t>support</w:t>
      </w:r>
      <w:r>
        <w:rPr>
          <w:rFonts w:hint="default" w:ascii="Calibri Light" w:hAnsi="Calibri Light" w:cs="Calibri Light"/>
          <w:sz w:val="20"/>
          <w:szCs w:val="20"/>
          <w:rtl w:val="0"/>
        </w:rPr>
        <w:t xml:space="preserve">  </w:t>
      </w:r>
      <w:r>
        <w:rPr>
          <w:rFonts w:hint="default" w:ascii="Calibri Light" w:hAnsi="Calibri Light" w:cs="Calibri Light"/>
          <w:sz w:val="20"/>
          <w:szCs w:val="20"/>
          <w:rtl w:val="0"/>
        </w:rPr>
        <w:tab/>
      </w:r>
      <w:r>
        <w:rPr>
          <w:rFonts w:hint="default" w:ascii="Calibri Light" w:hAnsi="Calibri Light" w:cs="Calibri Light"/>
          <w:b/>
          <w:sz w:val="20"/>
          <w:szCs w:val="20"/>
          <w:rtl w:val="0"/>
        </w:rPr>
        <w:t>confidence</w:t>
      </w:r>
      <w:r>
        <w:rPr>
          <w:rFonts w:hint="default" w:ascii="Calibri Light" w:hAnsi="Calibri Light" w:cs="Calibri Light"/>
          <w:sz w:val="20"/>
          <w:szCs w:val="20"/>
          <w:rtl w:val="0"/>
        </w:rPr>
        <w:t xml:space="preserve">      </w:t>
      </w:r>
      <w:r>
        <w:rPr>
          <w:rFonts w:hint="default" w:ascii="Calibri Light" w:hAnsi="Calibri Light" w:cs="Calibri Light"/>
          <w:sz w:val="20"/>
          <w:szCs w:val="20"/>
          <w:rtl w:val="0"/>
        </w:rPr>
        <w:tab/>
      </w:r>
      <w:r>
        <w:rPr>
          <w:rFonts w:hint="default" w:ascii="Calibri Light" w:hAnsi="Calibri Light" w:cs="Calibri Light"/>
          <w:b/>
          <w:sz w:val="20"/>
          <w:szCs w:val="20"/>
          <w:rtl w:val="0"/>
        </w:rPr>
        <w:t xml:space="preserve">lift </w:t>
      </w:r>
    </w:p>
    <w:p w14:paraId="000001D6">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1.000000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0.010989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0.010989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0.010989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1.000000   </w:t>
      </w:r>
    </w:p>
    <w:p w14:paraId="000001D7">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1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0.010989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1.000000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0.010989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1.000000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1.000000   </w:t>
      </w:r>
    </w:p>
    <w:p w14:paraId="000001D8">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2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1.000000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0.021978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0.021978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0.021978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1.000000   </w:t>
      </w:r>
    </w:p>
    <w:p w14:paraId="000001D9">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3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0.021978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1.000000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0.021978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1.000000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1.000000   </w:t>
      </w:r>
    </w:p>
    <w:p w14:paraId="000001DA">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4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0.021978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0.179487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0.010989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0.500000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2.785714   </w:t>
      </w:r>
    </w:p>
    <w:p w14:paraId="000001DB">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5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0.179487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0.021978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0.010989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0.061224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2.785714   </w:t>
      </w:r>
    </w:p>
    <w:p w14:paraId="000001DC">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6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1.000000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0.018315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0.018315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0.018315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1.000000   </w:t>
      </w:r>
    </w:p>
    <w:p w14:paraId="000001DD">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7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0.018315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1.000000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0.018315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1.000000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1.000000   </w:t>
      </w:r>
    </w:p>
    <w:p w14:paraId="000001DE">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8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0.018315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0.076923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0.010989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0.600000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7.800000   </w:t>
      </w:r>
    </w:p>
    <w:p w14:paraId="000001DF">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9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0.076923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0.018315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0.010989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0.142857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7.800000   </w:t>
      </w:r>
    </w:p>
    <w:p w14:paraId="000001E0">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10            1.000000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0.029304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0.029304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0.029304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1.000000   </w:t>
      </w:r>
    </w:p>
    <w:p w14:paraId="000001E1">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11            0.029304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1.000000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0.029304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1.000000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1.000000   </w:t>
      </w:r>
    </w:p>
    <w:p w14:paraId="000001E2">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12            0.128205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0.029304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0.010989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0.085714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2.925000   </w:t>
      </w:r>
    </w:p>
    <w:p w14:paraId="000001E3">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13            0.029304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0.128205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0.010989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0.375000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2.925000   </w:t>
      </w:r>
    </w:p>
    <w:p w14:paraId="000001E4">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14            0.201465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0.029304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0.010989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0.054545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1.861364   </w:t>
      </w:r>
    </w:p>
    <w:p w14:paraId="000001E5">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15            0.029304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0.201465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0.010989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0.375000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1.861364   </w:t>
      </w:r>
    </w:p>
    <w:p w14:paraId="000001E6">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16            0.029304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0.164835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0.014652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0.500000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3.033333   </w:t>
      </w:r>
    </w:p>
    <w:p w14:paraId="000001E7">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17            0.164835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0.029304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0.014652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0.088889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3.033333   </w:t>
      </w:r>
    </w:p>
    <w:p w14:paraId="000001E8">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18            0.029304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0.095238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0.010989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0.375000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3.937500   </w:t>
      </w:r>
    </w:p>
    <w:p w14:paraId="000001E9">
      <w:pPr>
        <w:jc w:val="left"/>
        <w:rPr>
          <w:rFonts w:hint="default" w:ascii="Calibri Light" w:hAnsi="Calibri Light" w:cs="Calibri Light"/>
          <w:sz w:val="20"/>
          <w:szCs w:val="20"/>
        </w:rPr>
      </w:pPr>
      <w:r>
        <w:rPr>
          <w:rFonts w:hint="default" w:ascii="Calibri Light" w:hAnsi="Calibri Light" w:cs="Calibri Light"/>
          <w:sz w:val="20"/>
          <w:szCs w:val="20"/>
          <w:rtl w:val="0"/>
        </w:rPr>
        <w:t xml:space="preserve">19            0.095238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0.029304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0.010989    </w:t>
      </w:r>
      <w:r>
        <w:rPr>
          <w:rFonts w:hint="default" w:ascii="Calibri Light" w:hAnsi="Calibri Light" w:cs="Calibri Light"/>
          <w:sz w:val="20"/>
          <w:szCs w:val="20"/>
          <w:rtl w:val="0"/>
        </w:rPr>
        <w:tab/>
      </w:r>
      <w:r>
        <w:rPr>
          <w:rFonts w:hint="default" w:ascii="Calibri Light" w:hAnsi="Calibri Light" w:cs="Calibri Light"/>
          <w:sz w:val="20"/>
          <w:szCs w:val="20"/>
          <w:rtl w:val="0"/>
        </w:rPr>
        <w:t xml:space="preserve">0.115385  </w:t>
      </w:r>
      <w:r>
        <w:rPr>
          <w:rFonts w:hint="default" w:ascii="Calibri Light" w:hAnsi="Calibri Light" w:cs="Calibri Light"/>
          <w:sz w:val="20"/>
          <w:szCs w:val="20"/>
          <w:rtl w:val="0"/>
        </w:rPr>
        <w:tab/>
      </w:r>
      <w:r>
        <w:rPr>
          <w:rFonts w:hint="default" w:ascii="Calibri Light" w:hAnsi="Calibri Light" w:cs="Calibri Light"/>
          <w:sz w:val="20"/>
          <w:szCs w:val="20"/>
          <w:rtl w:val="0"/>
        </w:rPr>
        <w:t>3.937500</w:t>
      </w:r>
    </w:p>
    <w:p w14:paraId="000001EA">
      <w:pPr>
        <w:jc w:val="left"/>
        <w:rPr>
          <w:rFonts w:hint="default" w:ascii="Calibri Light" w:hAnsi="Calibri Light" w:cs="Calibri Light"/>
          <w:sz w:val="40"/>
          <w:szCs w:val="40"/>
        </w:rPr>
      </w:pPr>
    </w:p>
    <w:p w14:paraId="000001EB">
      <w:pPr>
        <w:jc w:val="left"/>
        <w:rPr>
          <w:rFonts w:hint="default" w:ascii="Calibri Light" w:hAnsi="Calibri Light" w:cs="Calibri Light"/>
          <w:sz w:val="40"/>
          <w:szCs w:val="40"/>
        </w:rPr>
      </w:pPr>
    </w:p>
    <w:p w14:paraId="000001EC">
      <w:pPr>
        <w:jc w:val="left"/>
        <w:rPr>
          <w:rFonts w:hint="default" w:ascii="Calibri Light" w:hAnsi="Calibri Light" w:cs="Calibri Light"/>
          <w:sz w:val="40"/>
          <w:szCs w:val="40"/>
        </w:rPr>
      </w:pPr>
      <w:r>
        <w:rPr>
          <w:rFonts w:hint="default" w:ascii="Calibri Light" w:hAnsi="Calibri Light" w:cs="Calibri Light"/>
          <w:sz w:val="40"/>
          <w:szCs w:val="40"/>
        </w:rPr>
        <w:drawing>
          <wp:inline distT="114300" distB="114300" distL="114300" distR="114300">
            <wp:extent cx="5557520" cy="3531235"/>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11" name="image2.png"/>
                    <pic:cNvPicPr preferRelativeResize="0"/>
                  </pic:nvPicPr>
                  <pic:blipFill>
                    <a:blip r:embed="rId19"/>
                    <a:srcRect/>
                    <a:stretch>
                      <a:fillRect/>
                    </a:stretch>
                  </pic:blipFill>
                  <pic:spPr>
                    <a:xfrm>
                      <a:off x="0" y="0"/>
                      <a:ext cx="5557838" cy="3531736"/>
                    </a:xfrm>
                    <a:prstGeom prst="rect">
                      <a:avLst/>
                    </a:prstGeom>
                  </pic:spPr>
                </pic:pic>
              </a:graphicData>
            </a:graphic>
          </wp:inline>
        </w:drawing>
      </w:r>
    </w:p>
    <w:p w14:paraId="000001ED">
      <w:pPr>
        <w:jc w:val="left"/>
        <w:rPr>
          <w:rFonts w:hint="default" w:ascii="Calibri Light" w:hAnsi="Calibri Light" w:cs="Calibri Light"/>
          <w:b/>
          <w:sz w:val="36"/>
          <w:szCs w:val="36"/>
        </w:rPr>
      </w:pPr>
    </w:p>
    <w:p w14:paraId="000001EE">
      <w:pPr>
        <w:jc w:val="left"/>
        <w:rPr>
          <w:rFonts w:hint="default" w:ascii="Calibri Light" w:hAnsi="Calibri Light" w:cs="Calibri Light"/>
          <w:b/>
          <w:sz w:val="36"/>
          <w:szCs w:val="36"/>
        </w:rPr>
      </w:pPr>
      <w:r>
        <w:rPr>
          <w:rFonts w:hint="default" w:ascii="Calibri Light" w:hAnsi="Calibri Light" w:cs="Calibri Light"/>
          <w:b/>
          <w:sz w:val="36"/>
          <w:szCs w:val="36"/>
          <w:rtl w:val="0"/>
        </w:rPr>
        <w:t>Insights</w:t>
      </w:r>
    </w:p>
    <w:p w14:paraId="000001EF">
      <w:pPr>
        <w:numPr>
          <w:ilvl w:val="0"/>
          <w:numId w:val="7"/>
        </w:numPr>
        <w:ind w:left="720" w:hanging="360"/>
        <w:rPr>
          <w:rFonts w:hint="default" w:ascii="Calibri Light" w:hAnsi="Calibri Light" w:cs="Calibri Light"/>
        </w:rPr>
      </w:pPr>
      <w:r>
        <w:rPr>
          <w:rFonts w:hint="default" w:ascii="Calibri Light" w:hAnsi="Calibri Light" w:cs="Calibri Light"/>
          <w:rtl w:val="0"/>
        </w:rPr>
        <w:t>High Association Strengths: Items like "100% Raw Coconut Water" and "Organic Yellow Onion" showed strong confidence (0.600) and lift (7.800), indicating a strong likelihood of being purchased together.</w:t>
      </w:r>
    </w:p>
    <w:p w14:paraId="000001F0">
      <w:pPr>
        <w:numPr>
          <w:ilvl w:val="0"/>
          <w:numId w:val="7"/>
        </w:numPr>
        <w:ind w:left="720" w:hanging="360"/>
        <w:rPr>
          <w:rFonts w:hint="default" w:ascii="Calibri Light" w:hAnsi="Calibri Light" w:cs="Calibri Light"/>
        </w:rPr>
      </w:pPr>
      <w:r>
        <w:rPr>
          <w:rFonts w:hint="default" w:ascii="Calibri Light" w:hAnsi="Calibri Light" w:cs="Calibri Light"/>
          <w:rtl w:val="0"/>
        </w:rPr>
        <w:t>Frequent Pairings: Products such as "100% Recycled Paper Towels" and "Organic Baby Spinach" demonstrated moderate confidence (0.500) and lift (3.033), suggesting a recurring association.</w:t>
      </w:r>
    </w:p>
    <w:p w14:paraId="000001F1">
      <w:pPr>
        <w:numPr>
          <w:ilvl w:val="0"/>
          <w:numId w:val="7"/>
        </w:numPr>
        <w:ind w:left="720" w:hanging="360"/>
        <w:rPr>
          <w:rFonts w:hint="default" w:ascii="Calibri Light" w:hAnsi="Calibri Light" w:cs="Calibri Light"/>
        </w:rPr>
      </w:pPr>
      <w:r>
        <w:rPr>
          <w:rFonts w:hint="default" w:ascii="Calibri Light" w:hAnsi="Calibri Light" w:cs="Calibri Light"/>
          <w:rtl w:val="0"/>
        </w:rPr>
        <w:t>Various product combinations, including everyday essentials like "Banana" with other items, highlight potential cross-selling opportunities.</w:t>
      </w:r>
    </w:p>
    <w:p w14:paraId="000001F2">
      <w:pPr>
        <w:jc w:val="left"/>
        <w:rPr>
          <w:rFonts w:hint="default" w:ascii="Calibri Light" w:hAnsi="Calibri Light" w:cs="Calibri Light"/>
          <w:sz w:val="24"/>
          <w:szCs w:val="24"/>
        </w:rPr>
      </w:pPr>
    </w:p>
    <w:sectPr>
      <w:type w:val="continuous"/>
      <w:pgSz w:w="12240" w:h="15840"/>
      <w:pgMar w:top="1440" w:right="1440" w:bottom="1440" w:left="1440" w:header="720" w:footer="720" w:gutter="0"/>
      <w:cols w:equalWidth="0" w:num="1">
        <w:col w:w="936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Calibri Light">
    <w:panose1 w:val="020F0302020204030204"/>
    <w:charset w:val="00"/>
    <w:family w:val="auto"/>
    <w:pitch w:val="default"/>
    <w:sig w:usb0="E4002EFF" w:usb1="C000247B" w:usb2="00000009" w:usb3="00000000" w:csb0="200001FF" w:csb1="00000000"/>
  </w:font>
  <w:font w:name="Roboto">
    <w:altName w:val="Segoe Print"/>
    <w:panose1 w:val="00000000000000000000"/>
    <w:charset w:val="00"/>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sz w:val="8"/>
        <w:szCs w:val="8"/>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F205925"/>
    <w:multiLevelType w:val="multilevel"/>
    <w:tmpl w:val="BF205925"/>
    <w:lvl w:ilvl="0" w:tentative="0">
      <w:start w:val="1"/>
      <w:numFmt w:val="bullet"/>
      <w:lvlText w:val="●"/>
      <w:lvlJc w:val="left"/>
      <w:pPr>
        <w:ind w:left="720" w:hanging="360"/>
      </w:pPr>
      <w:rPr>
        <w:sz w:val="8"/>
        <w:szCs w:val="8"/>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CF092B84"/>
    <w:multiLevelType w:val="multilevel"/>
    <w:tmpl w:val="CF092B84"/>
    <w:lvl w:ilvl="0" w:tentative="0">
      <w:start w:val="1"/>
      <w:numFmt w:val="bullet"/>
      <w:lvlText w:val="●"/>
      <w:lvlJc w:val="left"/>
      <w:pPr>
        <w:ind w:left="720" w:hanging="360"/>
      </w:pPr>
      <w:rPr>
        <w:sz w:val="8"/>
        <w:szCs w:val="8"/>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3D62ECE"/>
    <w:multiLevelType w:val="multilevel"/>
    <w:tmpl w:val="03D62ECE"/>
    <w:lvl w:ilvl="0" w:tentative="0">
      <w:start w:val="1"/>
      <w:numFmt w:val="bullet"/>
      <w:lvlText w:val="●"/>
      <w:lvlJc w:val="left"/>
      <w:pPr>
        <w:ind w:left="720" w:hanging="360"/>
      </w:pPr>
      <w:rPr>
        <w:sz w:val="8"/>
        <w:szCs w:val="8"/>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25B654F3"/>
    <w:multiLevelType w:val="multilevel"/>
    <w:tmpl w:val="25B654F3"/>
    <w:lvl w:ilvl="0" w:tentative="0">
      <w:start w:val="1"/>
      <w:numFmt w:val="bullet"/>
      <w:lvlText w:val="●"/>
      <w:lvlJc w:val="left"/>
      <w:pPr>
        <w:ind w:left="720" w:hanging="360"/>
      </w:pPr>
      <w:rPr>
        <w:sz w:val="8"/>
        <w:szCs w:val="8"/>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59ADCABA"/>
    <w:multiLevelType w:val="multilevel"/>
    <w:tmpl w:val="59ADCABA"/>
    <w:lvl w:ilvl="0" w:tentative="0">
      <w:start w:val="1"/>
      <w:numFmt w:val="bullet"/>
      <w:lvlText w:val="●"/>
      <w:lvlJc w:val="left"/>
      <w:pPr>
        <w:ind w:left="720" w:hanging="360"/>
      </w:pPr>
      <w:rPr>
        <w:sz w:val="8"/>
        <w:szCs w:val="8"/>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E4745BD"/>
    <w:rsid w:val="53E01897"/>
    <w:rsid w:val="572172AD"/>
    <w:rsid w:val="5CCA62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 Normal1"/>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24</Pages>
  <Words>2662</Words>
  <Characters>17703</Characters>
  <TotalTime>26</TotalTime>
  <ScaleCrop>false</ScaleCrop>
  <LinksUpToDate>false</LinksUpToDate>
  <CharactersWithSpaces>26615</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2025-03-18T15:13:00Z</dcterms:created>
  <dc:creator>Administrator</dc:creator>
  <cp:lastModifiedBy>google1597589668</cp:lastModifiedBy>
  <dcterms:modified xsi:type="dcterms:W3CDTF">2026-03-30T18:17:53Z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D93D04E6AEC148CA8CF81121B3C3A71C_13</vt:lpwstr>
  </property>
</Properties>
</file>